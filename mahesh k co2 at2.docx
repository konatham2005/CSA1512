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296" w:type="dxa"/>
        <w:jc w:val="center"/>
        <w:tblLayout w:type="fixed"/>
        <w:tblCellMar>
          <w:top w:w="0" w:type="dxa"/>
          <w:left w:w="108" w:type="dxa"/>
          <w:bottom w:w="0" w:type="dxa"/>
          <w:right w:w="108" w:type="dxa"/>
        </w:tblCellMar>
      </w:tblPr>
      <w:tblGrid>
        <w:gridCol w:w="5227"/>
        <w:gridCol w:w="5227"/>
      </w:tblGrid>
      <w:tr w14:paraId="39EB336D">
        <w:tblPrEx>
          <w:tblCellMar>
            <w:top w:w="0" w:type="dxa"/>
            <w:left w:w="108" w:type="dxa"/>
            <w:bottom w:w="0" w:type="dxa"/>
            <w:right w:w="108" w:type="dxa"/>
          </w:tblCellMar>
        </w:tblPrEx>
        <w:trPr>
          <w:jc w:val="center"/>
        </w:trPr>
        <w:tc>
          <w:tcPr>
            <w:tcW w:w="352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3110D148">
            <w:pPr>
              <w:keepNext w:val="0"/>
              <w:keepLines w:val="0"/>
              <w:widowControl/>
              <w:suppressLineNumbers w:val="0"/>
              <w:spacing w:before="0" w:beforeAutospacing="0" w:afterAutospacing="0"/>
              <w:ind w:left="0" w:right="0"/>
              <w:jc w:val="center"/>
              <w:rPr>
                <w:rFonts w:hint="default"/>
              </w:rPr>
            </w:pPr>
            <w:r>
              <w:rPr>
                <w:rFonts w:hint="default"/>
              </w:rPr>
              <w:drawing>
                <wp:inline distT="0" distB="0" distL="114300" distR="114300">
                  <wp:extent cx="1993265" cy="25590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93392" cy="256150"/>
                          </a:xfrm>
                          <a:prstGeom prst="rect">
                            <a:avLst/>
                          </a:prstGeom>
                        </pic:spPr>
                      </pic:pic>
                    </a:graphicData>
                  </a:graphic>
                </wp:inline>
              </w:drawing>
            </w:r>
          </w:p>
        </w:tc>
        <w:tc>
          <w:tcPr>
            <w:tcW w:w="676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1F12CC5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34"/>
                <w:u w:val="none"/>
              </w:rPr>
              <w:t>SIMATS ENGINEERING</w:t>
            </w:r>
          </w:p>
          <w:p w14:paraId="7DD02B04">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334155"/>
                <w:sz w:val="20"/>
                <w:u w:val="none"/>
              </w:rPr>
              <w:t>Department of Computer Science and Engineering</w:t>
            </w:r>
          </w:p>
          <w:p w14:paraId="13BDC0C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2F6690"/>
                <w:sz w:val="24"/>
                <w:u w:val="none"/>
              </w:rPr>
              <w:t>CSA15 Cloud Computing and Big Data Analytics</w:t>
            </w:r>
          </w:p>
          <w:p w14:paraId="61F8FE4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24"/>
                <w:u w:val="none"/>
              </w:rPr>
              <w:t>CO2 AT2 - VM Configuration and Security Evidence Workbook</w:t>
            </w:r>
          </w:p>
          <w:p w14:paraId="7597B181">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334155"/>
                <w:sz w:val="19"/>
                <w:u w:val="none"/>
              </w:rPr>
              <w:t>Guided practical workbook for Azure VM, local VM, Docker container, security checks, recovery evidence and GitHub submission</w:t>
            </w:r>
          </w:p>
        </w:tc>
      </w:tr>
    </w:tbl>
    <w:p w14:paraId="39AB1DA3">
      <w:pPr>
        <w:spacing w:before="200" w:after="80"/>
      </w:pPr>
      <w:r>
        <w:rPr>
          <w:rFonts w:ascii="Calibri" w:hAnsi="Calibri" w:eastAsia="Calibri"/>
          <w:b/>
          <w:i w:val="0"/>
          <w:color w:val="1F4E79"/>
          <w:sz w:val="28"/>
          <w:u w:val="none"/>
        </w:rPr>
        <w:t>Assessment Metadata</w:t>
      </w:r>
    </w:p>
    <w:tbl>
      <w:tblPr>
        <w:tblStyle w:val="12"/>
        <w:tblW w:w="10296" w:type="dxa"/>
        <w:jc w:val="center"/>
        <w:tblLayout w:type="fixed"/>
        <w:tblCellMar>
          <w:top w:w="0" w:type="dxa"/>
          <w:left w:w="108" w:type="dxa"/>
          <w:bottom w:w="0" w:type="dxa"/>
          <w:right w:w="108" w:type="dxa"/>
        </w:tblCellMar>
      </w:tblPr>
      <w:tblGrid>
        <w:gridCol w:w="5227"/>
        <w:gridCol w:w="5227"/>
      </w:tblGrid>
      <w:tr w14:paraId="6D60DE0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8BB055D">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Course Code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1D105A4">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8"/>
                <w:u w:val="none"/>
              </w:rPr>
              <w:t>CSA15</w:t>
            </w:r>
          </w:p>
        </w:tc>
      </w:tr>
      <w:tr w14:paraId="14F47E8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EB9605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Course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8B0B50B">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8"/>
                <w:u w:val="none"/>
              </w:rPr>
              <w:t>Cloud Computing and Big Data Analytics</w:t>
            </w:r>
          </w:p>
        </w:tc>
      </w:tr>
      <w:tr w14:paraId="1E3EF0E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6D0DEFF">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Assessment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6BFEC31">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8"/>
                <w:u w:val="none"/>
              </w:rPr>
              <w:t>CO2 AT2 - VM Configuration and Security Evidence</w:t>
            </w:r>
          </w:p>
        </w:tc>
      </w:tr>
      <w:tr w14:paraId="0C98FEE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A80F12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Submission Type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2119736">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8"/>
                <w:u w:val="none"/>
              </w:rPr>
              <w:t>Individual digital workbook based on the same capstone title used in CO1 and CO2 AT1</w:t>
            </w:r>
          </w:p>
        </w:tc>
      </w:tr>
      <w:tr w14:paraId="3C24CB9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C9CEDA9">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Faculty</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EB98BD3">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8"/>
                <w:u w:val="none"/>
              </w:rPr>
              <w:t>Dr C. Rajesh Babu</w:t>
            </w:r>
          </w:p>
        </w:tc>
      </w:tr>
      <w:tr w14:paraId="7774438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E4EE808">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858D2A2">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8"/>
                <w:u w:val="none"/>
              </w:rPr>
              <w:t>SSETSCS415</w:t>
            </w:r>
          </w:p>
        </w:tc>
      </w:tr>
      <w:tr w14:paraId="49CC8D2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B37A34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Submission Mode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686FE88">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8"/>
                <w:u w:val="none"/>
              </w:rPr>
              <w:t>Completed workbook, evidence screenshots and GitHub repository link through Google Classroom</w:t>
            </w:r>
          </w:p>
        </w:tc>
      </w:tr>
    </w:tbl>
    <w:p w14:paraId="700F0F3A">
      <w:pPr>
        <w:spacing w:before="200" w:after="80"/>
      </w:pPr>
      <w:r>
        <w:rPr>
          <w:rFonts w:ascii="Calibri" w:hAnsi="Calibri" w:eastAsia="Calibri"/>
          <w:b/>
          <w:i w:val="0"/>
          <w:color w:val="1F4E79"/>
          <w:sz w:val="28"/>
          <w:u w:val="none"/>
        </w:rPr>
        <w:t>How This Workbook Works</w:t>
      </w:r>
    </w:p>
    <w:p w14:paraId="1EBD92A7">
      <w:pPr>
        <w:pStyle w:val="24"/>
        <w:spacing w:after="40" w:line="259" w:lineRule="auto"/>
      </w:pPr>
      <w:r>
        <w:rPr>
          <w:rFonts w:ascii="Calibri" w:hAnsi="Calibri" w:eastAsia="Calibri"/>
          <w:b w:val="0"/>
          <w:i w:val="0"/>
          <w:color w:val="1F2937"/>
          <w:sz w:val="19"/>
          <w:u w:val="none"/>
        </w:rPr>
        <w:t>Use the same capstone title carried from CO1 and CO2 AT1.</w:t>
      </w:r>
    </w:p>
    <w:p w14:paraId="22D7B3FF">
      <w:pPr>
        <w:pStyle w:val="24"/>
        <w:spacing w:after="40" w:line="259" w:lineRule="auto"/>
      </w:pPr>
      <w:r>
        <w:rPr>
          <w:rFonts w:ascii="Calibri" w:hAnsi="Calibri" w:eastAsia="Calibri"/>
          <w:b w:val="0"/>
          <w:i w:val="0"/>
          <w:color w:val="1F2937"/>
          <w:sz w:val="19"/>
          <w:u w:val="none"/>
        </w:rPr>
        <w:t>Read each procedure block, perform the action, verify the checkpoint and then fill the response table.</w:t>
      </w:r>
    </w:p>
    <w:p w14:paraId="24A9C185">
      <w:pPr>
        <w:pStyle w:val="24"/>
        <w:spacing w:after="40" w:line="259" w:lineRule="auto"/>
      </w:pPr>
      <w:r>
        <w:rPr>
          <w:rFonts w:ascii="Calibri" w:hAnsi="Calibri" w:eastAsia="Calibri"/>
          <w:b w:val="0"/>
          <w:i w:val="0"/>
          <w:color w:val="1F2937"/>
          <w:sz w:val="19"/>
          <w:u w:val="none"/>
        </w:rPr>
        <w:t>Use Azure first when account activation is available. Use the local VM path when Azure is blocked. Use Docker for container comparison. Use simulation only when practical deployment is blocked.</w:t>
      </w:r>
    </w:p>
    <w:p w14:paraId="764EB395">
      <w:pPr>
        <w:pStyle w:val="24"/>
        <w:spacing w:after="40" w:line="259" w:lineRule="auto"/>
      </w:pPr>
      <w:r>
        <w:rPr>
          <w:rFonts w:ascii="Calibri" w:hAnsi="Calibri" w:eastAsia="Calibri"/>
          <w:b w:val="0"/>
          <w:i w:val="0"/>
          <w:color w:val="1F2937"/>
          <w:sz w:val="19"/>
          <w:u w:val="none"/>
        </w:rPr>
        <w:t>Screenshots must show the student's actual configuration or verified simulation work. Hide credentials, keys, tokens and sensitive account details.</w:t>
      </w:r>
    </w:p>
    <w:p w14:paraId="64CE9DD4">
      <w:pPr>
        <w:pStyle w:val="24"/>
        <w:spacing w:after="40" w:line="259" w:lineRule="auto"/>
      </w:pPr>
      <w:r>
        <w:rPr>
          <w:rFonts w:ascii="Calibri" w:hAnsi="Calibri" w:eastAsia="Calibri"/>
          <w:b w:val="0"/>
          <w:i w:val="0"/>
          <w:color w:val="1F2937"/>
          <w:sz w:val="19"/>
          <w:u w:val="none"/>
        </w:rPr>
        <w:t>Upload the completed workbook and evidence to GitHub, then submit the GitHub repository link through Google Classroom.</w:t>
      </w:r>
    </w:p>
    <w:p w14:paraId="7AA87ED9">
      <w:pPr>
        <w:jc w:val="center"/>
      </w:pPr>
      <w:r>
        <w:drawing>
          <wp:inline distT="0" distB="0" distL="114300" distR="114300">
            <wp:extent cx="6172200" cy="337375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72200" cy="3374136"/>
                    </a:xfrm>
                    <a:prstGeom prst="rect">
                      <a:avLst/>
                    </a:prstGeom>
                  </pic:spPr>
                </pic:pic>
              </a:graphicData>
            </a:graphic>
          </wp:inline>
        </w:drawing>
      </w:r>
    </w:p>
    <w:tbl>
      <w:tblPr>
        <w:tblStyle w:val="12"/>
        <w:tblW w:w="10296" w:type="dxa"/>
        <w:jc w:val="center"/>
        <w:tblLayout w:type="fixed"/>
        <w:tblCellMar>
          <w:top w:w="0" w:type="dxa"/>
          <w:left w:w="108" w:type="dxa"/>
          <w:bottom w:w="0" w:type="dxa"/>
          <w:right w:w="108" w:type="dxa"/>
        </w:tblCellMar>
      </w:tblPr>
      <w:tblGrid>
        <w:gridCol w:w="10454"/>
      </w:tblGrid>
      <w:tr w14:paraId="1BC06C07">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45B2A94A">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Technical Orientation</w:t>
            </w:r>
          </w:p>
          <w:p w14:paraId="1BCED997">
            <w:pPr>
              <w:keepNext w:val="0"/>
              <w:keepLines w:val="0"/>
              <w:widowControl/>
              <w:suppressLineNumbers w:val="0"/>
              <w:spacing w:before="0" w:beforeAutospacing="0" w:after="20" w:afterAutospacing="0"/>
              <w:ind w:left="0" w:right="0"/>
              <w:rPr>
                <w:rFonts w:hint="default"/>
              </w:rPr>
            </w:pPr>
            <w:r>
              <w:rPr>
                <w:rFonts w:hint="default" w:ascii="Calibri" w:hAnsi="Calibri" w:eastAsia="Calibri"/>
                <w:b w:val="0"/>
                <w:i w:val="0"/>
                <w:color w:val="1F2937"/>
                <w:sz w:val="18"/>
                <w:u w:val="none"/>
              </w:rPr>
              <w:t>The practical work is not limited to clicking through screens. Each checkpoint requires observation: what appeared on screen, why it appeared, what it proves and how it connects to the capstone infrastructure plan.</w:t>
            </w:r>
          </w:p>
        </w:tc>
      </w:tr>
    </w:tbl>
    <w:p w14:paraId="22EC3EA1">
      <w:pPr>
        <w:spacing w:before="200" w:after="80"/>
      </w:pPr>
      <w:r>
        <w:rPr>
          <w:rFonts w:ascii="Calibri" w:hAnsi="Calibri" w:eastAsia="Calibri"/>
          <w:b/>
          <w:i w:val="0"/>
          <w:color w:val="1F4E79"/>
          <w:sz w:val="28"/>
          <w:u w:val="none"/>
        </w:rPr>
        <w:t>Part 1: Student and Capstone Baseline</w:t>
      </w:r>
    </w:p>
    <w:tbl>
      <w:tblPr>
        <w:tblStyle w:val="12"/>
        <w:tblW w:w="10296" w:type="dxa"/>
        <w:jc w:val="center"/>
        <w:tblLayout w:type="fixed"/>
        <w:tblCellMar>
          <w:top w:w="0" w:type="dxa"/>
          <w:left w:w="108" w:type="dxa"/>
          <w:bottom w:w="0" w:type="dxa"/>
          <w:right w:w="108" w:type="dxa"/>
        </w:tblCellMar>
      </w:tblPr>
      <w:tblGrid>
        <w:gridCol w:w="5227"/>
        <w:gridCol w:w="5227"/>
      </w:tblGrid>
      <w:tr w14:paraId="7CB6253A">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27C132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F331B81">
            <w:pPr>
              <w:keepNext w:val="0"/>
              <w:keepLines w:val="0"/>
              <w:widowControl/>
              <w:suppressLineNumbers w:val="0"/>
              <w:spacing w:before="0" w:beforeAutospacing="0" w:afterAutospacing="0"/>
              <w:ind w:left="0" w:right="0"/>
              <w:rPr>
                <w:rFonts w:hint="default"/>
                <w:lang w:val="en-US"/>
              </w:rPr>
            </w:pPr>
            <w:r>
              <w:rPr>
                <w:rFonts w:hint="default"/>
                <w:lang w:val="en-US"/>
              </w:rPr>
              <w:t>Konatham Mahesh</w:t>
            </w:r>
          </w:p>
        </w:tc>
      </w:tr>
      <w:tr w14:paraId="7B65244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5495E61">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CEFF7F">
            <w:pPr>
              <w:keepNext w:val="0"/>
              <w:keepLines w:val="0"/>
              <w:widowControl/>
              <w:suppressLineNumbers w:val="0"/>
              <w:spacing w:before="0" w:beforeAutospacing="0" w:afterAutospacing="0"/>
              <w:ind w:left="0" w:right="0"/>
              <w:rPr>
                <w:rFonts w:hint="default"/>
                <w:lang w:val="en-US"/>
              </w:rPr>
            </w:pPr>
            <w:r>
              <w:rPr>
                <w:rFonts w:hint="default"/>
                <w:lang w:val="en-US"/>
              </w:rPr>
              <w:t>192311014</w:t>
            </w:r>
          </w:p>
        </w:tc>
      </w:tr>
      <w:tr w14:paraId="7E00C7B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EC3121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Class / Slot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789D0F">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8"/>
                <w:u w:val="none"/>
              </w:rPr>
              <w:t>Slot B</w:t>
            </w:r>
          </w:p>
        </w:tc>
      </w:tr>
      <w:tr w14:paraId="7C7FD01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9DEB34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Capstone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27"/>
            </w:tblGrid>
            <w:tr w14:paraId="37684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D8326C9">
                  <w:pPr>
                    <w:keepNext w:val="0"/>
                    <w:keepLines w:val="0"/>
                    <w:widowControl/>
                    <w:suppressLineNumbers w:val="0"/>
                    <w:spacing w:before="0" w:beforeAutospacing="1" w:after="200" w:afterAutospacing="0" w:line="273" w:lineRule="auto"/>
                    <w:ind w:left="0" w:right="0"/>
                    <w:jc w:val="left"/>
                    <w:rPr>
                      <w:rFonts w:hint="default" w:ascii="Calibri" w:hAnsi="Calibri" w:cs="Times New Roman"/>
                      <w:color w:val="1F2937"/>
                      <w:sz w:val="20"/>
                      <w:szCs w:val="20"/>
                    </w:rPr>
                  </w:pPr>
                  <w:r>
                    <w:rPr>
                      <w:rFonts w:hint="default" w:ascii="Calibri" w:hAnsi="Calibri" w:eastAsia="Calibri" w:cs="Times New Roman"/>
                      <w:b w:val="0"/>
                      <w:i w:val="0"/>
                      <w:color w:val="1F2937"/>
                      <w:kern w:val="0"/>
                      <w:sz w:val="18"/>
                      <w:szCs w:val="18"/>
                      <w:lang w:val="en-US" w:eastAsia="zh-CN" w:bidi="ar"/>
                    </w:rPr>
                    <w:t>SafeWalk – Cloud Route Intelligence Using Crowd Reports and Risk Heatmaps</w:t>
                  </w:r>
                </w:p>
              </w:tc>
            </w:tr>
          </w:tbl>
          <w:p w14:paraId="4CAA403E">
            <w:pPr>
              <w:keepNext w:val="0"/>
              <w:keepLines w:val="0"/>
              <w:widowControl/>
              <w:suppressLineNumbers w:val="0"/>
              <w:spacing w:before="0" w:beforeAutospacing="0" w:afterAutospacing="0"/>
              <w:ind w:left="0" w:right="0"/>
              <w:rPr>
                <w:rFonts w:hint="default"/>
              </w:rPr>
            </w:pPr>
          </w:p>
        </w:tc>
      </w:tr>
      <w:tr w14:paraId="6E4B4A9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ED2E6F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CO2 AT1 Recommended VM Size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EBD1A1">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8"/>
                <w:u w:val="none"/>
              </w:rPr>
              <w:t>vCPU: ____    RAM: ____    Disk: ____</w:t>
            </w:r>
          </w:p>
        </w:tc>
      </w:tr>
      <w:tr w14:paraId="24AC5C8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356419A">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Selected Practical Track</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4AA0D86">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8"/>
                <w:u w:val="none"/>
              </w:rPr>
              <w:t>Azure VM / Local VM / Docker / Simulation</w:t>
            </w:r>
          </w:p>
        </w:tc>
      </w:tr>
      <w:tr w14:paraId="232022B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C09C6ED">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GitHub Repository Link</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D222795">
            <w:pPr>
              <w:keepNext w:val="0"/>
              <w:keepLines w:val="0"/>
              <w:widowControl/>
              <w:suppressLineNumbers w:val="0"/>
              <w:spacing w:before="0" w:beforeAutospacing="0" w:afterAutospacing="0"/>
              <w:ind w:left="0" w:right="0"/>
              <w:rPr>
                <w:rFonts w:hint="default"/>
              </w:rPr>
            </w:pPr>
          </w:p>
        </w:tc>
      </w:tr>
      <w:tr w14:paraId="015FC01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B3CC03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Google Classroom Submission 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6269D35">
            <w:pPr>
              <w:keepNext w:val="0"/>
              <w:keepLines w:val="0"/>
              <w:widowControl/>
              <w:suppressLineNumbers w:val="0"/>
              <w:spacing w:before="0" w:beforeAutospacing="0" w:afterAutospacing="0"/>
              <w:ind w:left="0" w:right="0"/>
              <w:rPr>
                <w:rFonts w:hint="default"/>
              </w:rPr>
            </w:pPr>
          </w:p>
        </w:tc>
      </w:tr>
    </w:tbl>
    <w:p w14:paraId="3B02BA19">
      <w:pPr>
        <w:jc w:val="center"/>
      </w:pPr>
      <w:r>
        <w:drawing>
          <wp:inline distT="0" distB="0" distL="114300" distR="114300">
            <wp:extent cx="6172200" cy="320929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172200" cy="3209544"/>
                    </a:xfrm>
                    <a:prstGeom prst="rect">
                      <a:avLst/>
                    </a:prstGeom>
                  </pic:spPr>
                </pic:pic>
              </a:graphicData>
            </a:graphic>
          </wp:inline>
        </w:drawing>
      </w:r>
    </w:p>
    <w:tbl>
      <w:tblPr>
        <w:tblStyle w:val="12"/>
        <w:tblW w:w="10296" w:type="dxa"/>
        <w:jc w:val="center"/>
        <w:tblLayout w:type="fixed"/>
        <w:tblCellMar>
          <w:top w:w="0" w:type="dxa"/>
          <w:left w:w="108" w:type="dxa"/>
          <w:bottom w:w="0" w:type="dxa"/>
          <w:right w:w="108" w:type="dxa"/>
        </w:tblCellMar>
      </w:tblPr>
      <w:tblGrid>
        <w:gridCol w:w="5227"/>
        <w:gridCol w:w="5227"/>
      </w:tblGrid>
      <w:tr w14:paraId="26C2B6E0">
        <w:tblPrEx>
          <w:tblCellMar>
            <w:top w:w="0" w:type="dxa"/>
            <w:left w:w="108" w:type="dxa"/>
            <w:bottom w:w="0" w:type="dxa"/>
            <w:right w:w="108" w:type="dxa"/>
          </w:tblCellMar>
        </w:tblPrEx>
        <w:trPr>
          <w:jc w:val="center"/>
        </w:trPr>
        <w:tc>
          <w:tcPr>
            <w:tcW w:w="3816" w:type="dxa"/>
            <w:tcBorders>
              <w:top w:val="single" w:color="1F4E79" w:sz="6" w:space="0"/>
              <w:left w:val="single" w:color="1F4E79" w:sz="6" w:space="0"/>
              <w:bottom w:val="single" w:color="1F4E79" w:sz="6" w:space="0"/>
              <w:right w:val="single" w:color="1F4E79" w:sz="6" w:space="0"/>
            </w:tcBorders>
            <w:shd w:val="clear" w:color="auto" w:fill="1F4E79"/>
          </w:tcPr>
          <w:p w14:paraId="7ECD271A">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Capstone Infrastructure Element</w:t>
            </w:r>
          </w:p>
        </w:tc>
        <w:tc>
          <w:tcPr>
            <w:tcW w:w="6480" w:type="dxa"/>
            <w:tcBorders>
              <w:top w:val="single" w:color="1F4E79" w:sz="6" w:space="0"/>
              <w:left w:val="single" w:color="1F4E79" w:sz="6" w:space="0"/>
              <w:bottom w:val="single" w:color="1F4E79" w:sz="6" w:space="0"/>
              <w:right w:val="single" w:color="1F4E79" w:sz="6" w:space="0"/>
            </w:tcBorders>
            <w:shd w:val="clear" w:color="auto" w:fill="1F4E79"/>
          </w:tcPr>
          <w:p w14:paraId="14A69E71">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Carry-Forward from CO2 AT1</w:t>
            </w:r>
          </w:p>
        </w:tc>
      </w:tr>
      <w:tr w14:paraId="411238F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45D7CF">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Workload type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786C74">
            <w:pPr>
              <w:keepNext w:val="0"/>
              <w:keepLines w:val="0"/>
              <w:widowControl/>
              <w:suppressLineNumbers w:val="0"/>
              <w:spacing w:before="0" w:beforeAutospacing="0" w:afterAutospacing="0"/>
              <w:ind w:left="0" w:right="0"/>
              <w:jc w:val="center"/>
              <w:rPr>
                <w:rFonts w:hint="default"/>
              </w:rPr>
            </w:pPr>
          </w:p>
        </w:tc>
      </w:tr>
      <w:tr w14:paraId="1D2AD78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DBB16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Main application modules</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BFDB411">
            <w:pPr>
              <w:keepNext w:val="0"/>
              <w:keepLines w:val="0"/>
              <w:widowControl/>
              <w:suppressLineNumbers w:val="0"/>
              <w:spacing w:before="0" w:beforeAutospacing="0" w:afterAutospacing="0"/>
              <w:ind w:left="0" w:right="0"/>
              <w:jc w:val="center"/>
              <w:rPr>
                <w:rFonts w:hint="default"/>
              </w:rPr>
            </w:pPr>
          </w:p>
        </w:tc>
      </w:tr>
      <w:tr w14:paraId="527B7EE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1E5249">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Expected users / traffic assumption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E9A63F5">
            <w:pPr>
              <w:keepNext w:val="0"/>
              <w:keepLines w:val="0"/>
              <w:widowControl/>
              <w:suppressLineNumbers w:val="0"/>
              <w:spacing w:before="0" w:beforeAutospacing="0" w:afterAutospacing="0"/>
              <w:ind w:left="0" w:right="0"/>
              <w:jc w:val="center"/>
              <w:rPr>
                <w:rFonts w:hint="default"/>
              </w:rPr>
            </w:pPr>
          </w:p>
        </w:tc>
      </w:tr>
      <w:tr w14:paraId="6E6C92B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8B1C728">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Database need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1FD4C72">
            <w:pPr>
              <w:keepNext w:val="0"/>
              <w:keepLines w:val="0"/>
              <w:widowControl/>
              <w:suppressLineNumbers w:val="0"/>
              <w:spacing w:before="0" w:beforeAutospacing="0" w:afterAutospacing="0"/>
              <w:ind w:left="0" w:right="0"/>
              <w:jc w:val="center"/>
              <w:rPr>
                <w:rFonts w:hint="default"/>
              </w:rPr>
            </w:pPr>
          </w:p>
        </w:tc>
      </w:tr>
      <w:tr w14:paraId="403A293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93A43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File storage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5A21E1">
            <w:pPr>
              <w:keepNext w:val="0"/>
              <w:keepLines w:val="0"/>
              <w:widowControl/>
              <w:suppressLineNumbers w:val="0"/>
              <w:spacing w:before="0" w:beforeAutospacing="0" w:afterAutospacing="0"/>
              <w:ind w:left="0" w:right="0"/>
              <w:jc w:val="center"/>
              <w:rPr>
                <w:rFonts w:hint="default"/>
              </w:rPr>
            </w:pPr>
          </w:p>
        </w:tc>
      </w:tr>
      <w:tr w14:paraId="4978224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4012099">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AI/Python/analytics need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612F2A">
            <w:pPr>
              <w:keepNext w:val="0"/>
              <w:keepLines w:val="0"/>
              <w:widowControl/>
              <w:suppressLineNumbers w:val="0"/>
              <w:spacing w:before="0" w:beforeAutospacing="0" w:afterAutospacing="0"/>
              <w:ind w:left="0" w:right="0"/>
              <w:jc w:val="center"/>
              <w:rPr>
                <w:rFonts w:hint="default"/>
              </w:rPr>
            </w:pPr>
          </w:p>
        </w:tc>
      </w:tr>
      <w:tr w14:paraId="568B5B2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D896899">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Security concern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BC6BAC4">
            <w:pPr>
              <w:keepNext w:val="0"/>
              <w:keepLines w:val="0"/>
              <w:widowControl/>
              <w:suppressLineNumbers w:val="0"/>
              <w:spacing w:before="0" w:beforeAutospacing="0" w:afterAutospacing="0"/>
              <w:ind w:left="0" w:right="0"/>
              <w:jc w:val="center"/>
              <w:rPr>
                <w:rFonts w:hint="default"/>
              </w:rPr>
            </w:pPr>
          </w:p>
        </w:tc>
      </w:tr>
      <w:tr w14:paraId="0431ADB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70508A2">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Recovery concern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B098BA5">
            <w:pPr>
              <w:keepNext w:val="0"/>
              <w:keepLines w:val="0"/>
              <w:widowControl/>
              <w:suppressLineNumbers w:val="0"/>
              <w:spacing w:before="0" w:beforeAutospacing="0" w:afterAutospacing="0"/>
              <w:ind w:left="0" w:right="0"/>
              <w:jc w:val="center"/>
              <w:rPr>
                <w:rFonts w:hint="default"/>
              </w:rPr>
            </w:pPr>
          </w:p>
        </w:tc>
      </w:tr>
    </w:tbl>
    <w:p w14:paraId="02724B45">
      <w:pPr>
        <w:spacing w:before="200" w:after="80"/>
      </w:pPr>
      <w:r>
        <w:rPr>
          <w:rFonts w:ascii="Calibri" w:hAnsi="Calibri" w:eastAsia="Calibri"/>
          <w:b/>
          <w:i w:val="0"/>
          <w:color w:val="1F4E79"/>
          <w:sz w:val="28"/>
          <w:u w:val="none"/>
        </w:rPr>
        <w:t>Part 2: OS Image Selection Guide</w:t>
      </w:r>
    </w:p>
    <w:p w14:paraId="64492FD5">
      <w:pPr>
        <w:spacing w:before="0" w:after="80" w:line="264" w:lineRule="auto"/>
      </w:pPr>
      <w:r>
        <w:rPr>
          <w:rFonts w:ascii="Calibri" w:hAnsi="Calibri" w:eastAsia="Calibri"/>
          <w:b w:val="0"/>
          <w:i w:val="0"/>
          <w:color w:val="1F2937"/>
          <w:sz w:val="20"/>
          <w:u w:val="none"/>
        </w:rPr>
        <w:t>Select the operating system image based on the available network, device capacity and learning objective. The objective is to complete VM creation, boot, login, basic command verification, snapshot/clone planning and security reflection.</w:t>
      </w:r>
    </w:p>
    <w:tbl>
      <w:tblPr>
        <w:tblStyle w:val="12"/>
        <w:tblW w:w="10455" w:type="dxa"/>
        <w:jc w:val="center"/>
        <w:tblLayout w:type="fixed"/>
        <w:tblCellMar>
          <w:top w:w="0" w:type="dxa"/>
          <w:left w:w="108" w:type="dxa"/>
          <w:bottom w:w="0" w:type="dxa"/>
          <w:right w:w="108" w:type="dxa"/>
        </w:tblCellMar>
      </w:tblPr>
      <w:tblGrid>
        <w:gridCol w:w="2613"/>
        <w:gridCol w:w="872"/>
        <w:gridCol w:w="1741"/>
        <w:gridCol w:w="1744"/>
        <w:gridCol w:w="869"/>
        <w:gridCol w:w="2613"/>
        <w:gridCol w:w="2"/>
        <w:gridCol w:w="1"/>
      </w:tblGrid>
      <w:tr w14:paraId="3F80170F">
        <w:tblPrEx>
          <w:tblCellMar>
            <w:top w:w="0" w:type="dxa"/>
            <w:left w:w="108" w:type="dxa"/>
            <w:bottom w:w="0" w:type="dxa"/>
            <w:right w:w="108" w:type="dxa"/>
          </w:tblCellMar>
        </w:tblPrEx>
        <w:trPr>
          <w:gridAfter w:val="2"/>
          <w:wAfter w:w="3" w:type="dxa"/>
          <w:jc w:val="center"/>
        </w:trPr>
        <w:tc>
          <w:tcPr>
            <w:tcW w:w="2613" w:type="dxa"/>
            <w:tcBorders>
              <w:top w:val="single" w:color="1F4E79" w:sz="6" w:space="0"/>
              <w:left w:val="single" w:color="1F4E79" w:sz="6" w:space="0"/>
              <w:bottom w:val="single" w:color="1F4E79" w:sz="6" w:space="0"/>
              <w:right w:val="single" w:color="1F4E79" w:sz="6" w:space="0"/>
            </w:tcBorders>
            <w:shd w:val="clear" w:color="auto" w:fill="1F4E79"/>
          </w:tcPr>
          <w:p w14:paraId="645C216E">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4"/>
                <w:u w:val="none"/>
              </w:rPr>
              <w:t>OS Option</w:t>
            </w:r>
          </w:p>
        </w:tc>
        <w:tc>
          <w:tcPr>
            <w:tcW w:w="2613" w:type="dxa"/>
            <w:gridSpan w:val="2"/>
            <w:tcBorders>
              <w:top w:val="single" w:color="1F4E79" w:sz="6" w:space="0"/>
              <w:left w:val="single" w:color="1F4E79" w:sz="6" w:space="0"/>
              <w:bottom w:val="single" w:color="1F4E79" w:sz="6" w:space="0"/>
              <w:right w:val="single" w:color="1F4E79" w:sz="6" w:space="0"/>
            </w:tcBorders>
            <w:shd w:val="clear" w:color="auto" w:fill="1F4E79"/>
          </w:tcPr>
          <w:p w14:paraId="40B5F622">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4"/>
                <w:u w:val="none"/>
              </w:rPr>
              <w:t>Approximate Download Size / Nature</w:t>
            </w:r>
          </w:p>
        </w:tc>
        <w:tc>
          <w:tcPr>
            <w:tcW w:w="2613" w:type="dxa"/>
            <w:gridSpan w:val="2"/>
            <w:tcBorders>
              <w:top w:val="single" w:color="1F4E79" w:sz="6" w:space="0"/>
              <w:left w:val="single" w:color="1F4E79" w:sz="6" w:space="0"/>
              <w:bottom w:val="single" w:color="1F4E79" w:sz="6" w:space="0"/>
              <w:right w:val="single" w:color="1F4E79" w:sz="6" w:space="0"/>
            </w:tcBorders>
            <w:shd w:val="clear" w:color="auto" w:fill="1F4E79"/>
          </w:tcPr>
          <w:p w14:paraId="3B00CCCD">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4"/>
                <w:u w:val="none"/>
              </w:rPr>
              <w:t>Best Use in This Assessment</w:t>
            </w:r>
          </w:p>
        </w:tc>
        <w:tc>
          <w:tcPr>
            <w:tcW w:w="2613" w:type="dxa"/>
            <w:tcBorders>
              <w:top w:val="single" w:color="1F4E79" w:sz="6" w:space="0"/>
              <w:left w:val="single" w:color="1F4E79" w:sz="6" w:space="0"/>
              <w:bottom w:val="single" w:color="1F4E79" w:sz="6" w:space="0"/>
              <w:right w:val="single" w:color="1F4E79" w:sz="6" w:space="0"/>
            </w:tcBorders>
            <w:shd w:val="clear" w:color="auto" w:fill="1F4E79"/>
          </w:tcPr>
          <w:p w14:paraId="3DA52BFA">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4"/>
                <w:u w:val="none"/>
              </w:rPr>
              <w:t>Link</w:t>
            </w:r>
          </w:p>
        </w:tc>
      </w:tr>
      <w:tr w14:paraId="3D5431D5">
        <w:tblPrEx>
          <w:tblCellMar>
            <w:top w:w="0" w:type="dxa"/>
            <w:left w:w="108" w:type="dxa"/>
            <w:bottom w:w="0" w:type="dxa"/>
            <w:right w:w="108" w:type="dxa"/>
          </w:tblCellMar>
        </w:tblPrEx>
        <w:trPr>
          <w:gridAfter w:val="2"/>
          <w:wAfter w:w="3"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B1B00D">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4"/>
                <w:u w:val="none"/>
              </w:rPr>
              <w:t>Tiny Core Linux</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2E9AE47">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4"/>
                <w:u w:val="none"/>
              </w:rPr>
              <w:t>TinyCore around 23 MB; very lightweight GUI option.</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426A20C">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4"/>
                <w:u w:val="none"/>
              </w:rPr>
              <w:t>Fastest local VM demonstration where the main objective is boot, resource allocation and snapshot evidence.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BE235D">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4"/>
                <w:u w:val="none"/>
              </w:rPr>
              <w:t>https://distro.ibiblio.org/tinycorelinux/downloads.html</w:t>
            </w:r>
          </w:p>
        </w:tc>
      </w:tr>
      <w:tr w14:paraId="730EA806">
        <w:tblPrEx>
          <w:tblCellMar>
            <w:top w:w="0" w:type="dxa"/>
            <w:left w:w="108" w:type="dxa"/>
            <w:bottom w:w="0" w:type="dxa"/>
            <w:right w:w="108" w:type="dxa"/>
          </w:tblCellMar>
        </w:tblPrEx>
        <w:trPr>
          <w:gridAfter w:val="2"/>
          <w:wAfter w:w="3"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81CE92">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4"/>
                <w:u w:val="none"/>
              </w:rPr>
              <w:t>Alpine Linux virt</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19BCA78">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4"/>
                <w:u w:val="none"/>
              </w:rPr>
              <w:t>Alpine virt ISO around 66 MB in the current x86_64 stable directory.</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4315943">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4"/>
                <w:u w:val="none"/>
              </w:rPr>
              <w:t>Lightweight server-style Linux VM for command-line practice and container-like thinking.</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9239075">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4"/>
                <w:u w:val="none"/>
              </w:rPr>
              <w:t>https://dl-cdn.alpinelinux.org/alpine/latest-stable/releases/x86_64/</w:t>
            </w:r>
          </w:p>
        </w:tc>
      </w:tr>
      <w:tr w14:paraId="5E700D9A">
        <w:tblPrEx>
          <w:tblCellMar>
            <w:top w:w="0" w:type="dxa"/>
            <w:left w:w="108" w:type="dxa"/>
            <w:bottom w:w="0" w:type="dxa"/>
            <w:right w:w="108" w:type="dxa"/>
          </w:tblCellMar>
        </w:tblPrEx>
        <w:trPr>
          <w:gridAfter w:val="2"/>
          <w:wAfter w:w="3"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06DD7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4"/>
                <w:u w:val="none"/>
              </w:rPr>
              <w:t>Debian netinst</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BAB5BD0">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4"/>
                <w:u w:val="none"/>
              </w:rPr>
              <w:t>Network installer; moderate ISO size, downloads packages during installation.</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CC79D8E">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4"/>
                <w:u w:val="none"/>
              </w:rPr>
              <w:t>More realistic Linux installation when internet is stable and time is available.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4EBA03">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4"/>
                <w:u w:val="none"/>
              </w:rPr>
              <w:t>https://www.debian.org/download</w:t>
            </w:r>
          </w:p>
        </w:tc>
      </w:tr>
      <w:tr w14:paraId="2BE8875A">
        <w:tblPrEx>
          <w:tblCellMar>
            <w:top w:w="0" w:type="dxa"/>
            <w:left w:w="108" w:type="dxa"/>
            <w:bottom w:w="0" w:type="dxa"/>
            <w:right w:w="108" w:type="dxa"/>
          </w:tblCellMar>
        </w:tblPrEx>
        <w:trPr>
          <w:gridAfter w:val="2"/>
          <w:wAfter w:w="3"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4B8007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4"/>
                <w:u w:val="none"/>
              </w:rPr>
              <w:t>Ubuntu Server</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F202B68">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4"/>
                <w:u w:val="none"/>
              </w:rPr>
              <w:t>Larger server ISO; familiar cloud VM image.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3A6A476">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4"/>
                <w:u w:val="none"/>
              </w:rPr>
              <w:t>Recommended for Azure Linux VM and for local VM only when download time is acceptable.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E8FBC6">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4"/>
                <w:u w:val="none"/>
              </w:rPr>
              <w:t>https://ubuntu.com/download/server</w:t>
            </w:r>
          </w:p>
        </w:tc>
      </w:tr>
      <w:tr w14:paraId="20984044">
        <w:tblPrEx>
          <w:tblCellMar>
            <w:top w:w="0" w:type="dxa"/>
            <w:left w:w="108" w:type="dxa"/>
            <w:bottom w:w="0" w:type="dxa"/>
            <w:right w:w="108" w:type="dxa"/>
          </w:tblCellMar>
        </w:tblPrEx>
        <w:trPr>
          <w:gridAfter w:val="1"/>
          <w:wAfter w:w="1" w:type="dxa"/>
          <w:jc w:val="center"/>
        </w:trPr>
        <w:tc>
          <w:tcPr>
            <w:tcW w:w="10454" w:type="dxa"/>
            <w:gridSpan w:val="7"/>
            <w:tcBorders>
              <w:top w:val="single" w:color="88A9C3" w:sz="6" w:space="0"/>
              <w:left w:val="single" w:color="88A9C3" w:sz="6" w:space="0"/>
              <w:bottom w:val="single" w:color="88A9C3" w:sz="6" w:space="0"/>
              <w:right w:val="single" w:color="88A9C3" w:sz="6" w:space="0"/>
            </w:tcBorders>
            <w:shd w:val="clear" w:color="auto" w:fill="F8FAFC"/>
          </w:tcPr>
          <w:p w14:paraId="56AFDDD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Selection Guidance</w:t>
            </w:r>
          </w:p>
          <w:p w14:paraId="6DC048CE">
            <w:pPr>
              <w:keepNext w:val="0"/>
              <w:keepLines w:val="0"/>
              <w:widowControl/>
              <w:suppressLineNumbers w:val="0"/>
              <w:spacing w:before="0" w:beforeAutospacing="0" w:after="20" w:afterAutospacing="0"/>
              <w:ind w:left="0" w:right="0"/>
              <w:rPr>
                <w:rFonts w:hint="default"/>
              </w:rPr>
            </w:pPr>
            <w:r>
              <w:rPr>
                <w:rFonts w:hint="default" w:ascii="Calibri" w:hAnsi="Calibri" w:eastAsia="Calibri"/>
                <w:b w:val="0"/>
                <w:i w:val="0"/>
                <w:color w:val="1F2937"/>
                <w:sz w:val="18"/>
                <w:u w:val="none"/>
              </w:rPr>
              <w:t>For a 3-6 hour lab, the preferred sequence is: Azure Ubuntu VM if student account is active; otherwise local Tiny Core or Alpine VM; Docker path for container evidence; simulation path only when practical execution is blocked.</w:t>
            </w:r>
          </w:p>
        </w:tc>
      </w:tr>
      <w:tr w14:paraId="4B9825D1">
        <w:tblPrEx>
          <w:tblCellMar>
            <w:top w:w="0" w:type="dxa"/>
            <w:left w:w="108" w:type="dxa"/>
            <w:bottom w:w="0" w:type="dxa"/>
            <w:right w:w="108" w:type="dxa"/>
          </w:tblCellMar>
        </w:tblPrEx>
        <w:trPr>
          <w:jc w:val="center"/>
        </w:trPr>
        <w:tc>
          <w:tcPr>
            <w:tcW w:w="3485" w:type="dxa"/>
            <w:gridSpan w:val="2"/>
            <w:tcBorders>
              <w:top w:val="single" w:color="2F6690" w:sz="6" w:space="0"/>
              <w:left w:val="single" w:color="2F6690" w:sz="6" w:space="0"/>
              <w:bottom w:val="single" w:color="2F6690" w:sz="6" w:space="0"/>
              <w:right w:val="single" w:color="2F6690" w:sz="6" w:space="0"/>
            </w:tcBorders>
            <w:shd w:val="clear" w:color="auto" w:fill="2F6690"/>
          </w:tcPr>
          <w:p w14:paraId="01CED3E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Checkpoint</w:t>
            </w:r>
          </w:p>
        </w:tc>
        <w:tc>
          <w:tcPr>
            <w:tcW w:w="3485" w:type="dxa"/>
            <w:gridSpan w:val="2"/>
            <w:tcBorders>
              <w:top w:val="single" w:color="2F6690" w:sz="6" w:space="0"/>
              <w:left w:val="single" w:color="2F6690" w:sz="6" w:space="0"/>
              <w:bottom w:val="single" w:color="2F6690" w:sz="6" w:space="0"/>
              <w:right w:val="single" w:color="2F6690" w:sz="6" w:space="0"/>
            </w:tcBorders>
            <w:shd w:val="clear" w:color="auto" w:fill="2F6690"/>
          </w:tcPr>
          <w:p w14:paraId="37C29D39">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Status</w:t>
            </w:r>
          </w:p>
        </w:tc>
        <w:tc>
          <w:tcPr>
            <w:tcW w:w="3485" w:type="dxa"/>
            <w:gridSpan w:val="4"/>
            <w:tcBorders>
              <w:top w:val="single" w:color="2F6690" w:sz="6" w:space="0"/>
              <w:left w:val="single" w:color="2F6690" w:sz="6" w:space="0"/>
              <w:bottom w:val="single" w:color="2F6690" w:sz="6" w:space="0"/>
              <w:right w:val="single" w:color="2F6690" w:sz="6" w:space="0"/>
            </w:tcBorders>
            <w:shd w:val="clear" w:color="auto" w:fill="2F6690"/>
          </w:tcPr>
          <w:p w14:paraId="32584CB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Evidence / Observation</w:t>
            </w:r>
          </w:p>
        </w:tc>
      </w:tr>
      <w:tr w14:paraId="471EC725">
        <w:tblPrEx>
          <w:tblCellMar>
            <w:top w:w="0" w:type="dxa"/>
            <w:left w:w="108" w:type="dxa"/>
            <w:bottom w:w="0" w:type="dxa"/>
            <w:right w:w="108" w:type="dxa"/>
          </w:tblCellMar>
        </w:tblPrEx>
        <w:trPr>
          <w:jc w:val="center"/>
        </w:trPr>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D2621E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I have selected an OS image suitable for my device and network.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3DFA28EA">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4"/>
            <w:tcBorders>
              <w:top w:val="single" w:color="B7C9D9" w:sz="6" w:space="0"/>
              <w:left w:val="single" w:color="B7C9D9" w:sz="6" w:space="0"/>
              <w:bottom w:val="single" w:color="B7C9D9" w:sz="6" w:space="0"/>
              <w:right w:val="single" w:color="B7C9D9" w:sz="6" w:space="0"/>
            </w:tcBorders>
            <w:shd w:val="clear" w:color="auto" w:fill="FFFFFF"/>
            <w:vAlign w:val="center"/>
          </w:tcPr>
          <w:p w14:paraId="0B01A128">
            <w:pPr>
              <w:keepNext w:val="0"/>
              <w:keepLines w:val="0"/>
              <w:widowControl/>
              <w:suppressLineNumbers w:val="0"/>
              <w:spacing w:before="0" w:beforeAutospacing="0" w:afterAutospacing="0"/>
              <w:ind w:left="0" w:right="0"/>
              <w:rPr>
                <w:rFonts w:hint="default"/>
              </w:rPr>
            </w:pPr>
            <w:r>
              <w:rPr>
                <w:rFonts w:hint="default"/>
              </w:rPr>
              <w:t>Ubuntu Server selected in Azure VM.</w:t>
            </w:r>
          </w:p>
        </w:tc>
      </w:tr>
      <w:tr w14:paraId="15E2F0A9">
        <w:tblPrEx>
          <w:tblCellMar>
            <w:top w:w="0" w:type="dxa"/>
            <w:left w:w="108" w:type="dxa"/>
            <w:bottom w:w="0" w:type="dxa"/>
            <w:right w:w="108" w:type="dxa"/>
          </w:tblCellMar>
        </w:tblPrEx>
        <w:trPr>
          <w:jc w:val="center"/>
        </w:trPr>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DEA9478">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I have recorded the official download page or cloud image name.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58A4CC39">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4"/>
            <w:tcBorders>
              <w:top w:val="single" w:color="B7C9D9" w:sz="6" w:space="0"/>
              <w:left w:val="single" w:color="B7C9D9" w:sz="6" w:space="0"/>
              <w:bottom w:val="single" w:color="B7C9D9" w:sz="6" w:space="0"/>
              <w:right w:val="single" w:color="B7C9D9" w:sz="6" w:space="0"/>
            </w:tcBorders>
            <w:shd w:val="clear" w:color="auto" w:fill="FFFFFF"/>
            <w:vAlign w:val="center"/>
          </w:tcPr>
          <w:p w14:paraId="7A50E8E2">
            <w:pPr>
              <w:keepNext w:val="0"/>
              <w:keepLines w:val="0"/>
              <w:widowControl/>
              <w:suppressLineNumbers w:val="0"/>
              <w:spacing w:before="0" w:beforeAutospacing="0" w:afterAutospacing="0"/>
              <w:ind w:left="0" w:right="0"/>
              <w:rPr>
                <w:rFonts w:hint="default"/>
              </w:rPr>
            </w:pPr>
            <w:r>
              <w:rPr>
                <w:rFonts w:hint="default"/>
              </w:rPr>
              <w:t>Ubuntu Server image selected from the Azure Marketplace.</w:t>
            </w:r>
          </w:p>
        </w:tc>
      </w:tr>
      <w:tr w14:paraId="355E6103">
        <w:tblPrEx>
          <w:tblCellMar>
            <w:top w:w="0" w:type="dxa"/>
            <w:left w:w="108" w:type="dxa"/>
            <w:bottom w:w="0" w:type="dxa"/>
            <w:right w:w="108" w:type="dxa"/>
          </w:tblCellMar>
        </w:tblPrEx>
        <w:trPr>
          <w:jc w:val="center"/>
        </w:trPr>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E68506A">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I have checked whether the ISO is small enough for the lab duration.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6D405F3C">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4"/>
            <w:tcBorders>
              <w:top w:val="single" w:color="B7C9D9" w:sz="6" w:space="0"/>
              <w:left w:val="single" w:color="B7C9D9" w:sz="6" w:space="0"/>
              <w:bottom w:val="single" w:color="B7C9D9" w:sz="6" w:space="0"/>
              <w:right w:val="single" w:color="B7C9D9" w:sz="6" w:space="0"/>
            </w:tcBorders>
            <w:shd w:val="clear" w:color="auto" w:fill="FFFFFF"/>
            <w:vAlign w:val="center"/>
          </w:tcPr>
          <w:p w14:paraId="6654F02D">
            <w:pPr>
              <w:keepNext w:val="0"/>
              <w:keepLines w:val="0"/>
              <w:widowControl/>
              <w:suppressLineNumbers w:val="0"/>
              <w:spacing w:before="0" w:beforeAutospacing="0" w:afterAutospacing="0"/>
              <w:ind w:left="0" w:right="0"/>
              <w:rPr>
                <w:rFonts w:hint="default"/>
              </w:rPr>
            </w:pPr>
            <w:r>
              <w:rPr>
                <w:rFonts w:hint="default"/>
              </w:rPr>
              <w:t>Azure uses a cloud image, so no local ISO download is required. The image is suitable for the lab.</w:t>
            </w:r>
          </w:p>
        </w:tc>
      </w:tr>
      <w:tr w14:paraId="2200AFB3">
        <w:tblPrEx>
          <w:tblCellMar>
            <w:top w:w="0" w:type="dxa"/>
            <w:left w:w="108" w:type="dxa"/>
            <w:bottom w:w="0" w:type="dxa"/>
            <w:right w:w="108" w:type="dxa"/>
          </w:tblCellMar>
        </w:tblPrEx>
        <w:trPr>
          <w:gridAfter w:val="1"/>
          <w:wAfter w:w="1" w:type="dxa"/>
          <w:jc w:val="center"/>
        </w:trPr>
        <w:tc>
          <w:tcPr>
            <w:tcW w:w="10454" w:type="dxa"/>
            <w:gridSpan w:val="7"/>
            <w:tcBorders>
              <w:top w:val="single" w:color="B7C9D9" w:sz="6" w:space="0"/>
              <w:left w:val="single" w:color="B7C9D9" w:sz="6" w:space="0"/>
              <w:bottom w:val="single" w:color="B7C9D9" w:sz="6" w:space="0"/>
              <w:right w:val="single" w:color="B7C9D9" w:sz="6" w:space="0"/>
            </w:tcBorders>
            <w:shd w:val="clear" w:color="auto" w:fill="FFFFFF"/>
          </w:tcPr>
          <w:p w14:paraId="2CFF237A">
            <w:pPr>
              <w:keepNext w:val="0"/>
              <w:keepLines w:val="0"/>
              <w:widowControl/>
              <w:suppressLineNumbers w:val="0"/>
              <w:spacing w:before="0" w:beforeAutospacing="0" w:afterAutospacing="0"/>
              <w:ind w:left="0" w:right="0"/>
              <w:rPr>
                <w:rFonts w:hint="default" w:ascii="Calibri" w:hAnsi="Calibri" w:eastAsia="Calibri"/>
                <w:b/>
                <w:i w:val="0"/>
                <w:color w:val="1F4E79"/>
                <w:sz w:val="19"/>
                <w:u w:val="none"/>
              </w:rPr>
            </w:pPr>
            <w:r>
              <w:rPr>
                <w:rFonts w:hint="default" w:ascii="Calibri" w:hAnsi="Calibri" w:eastAsia="Calibri"/>
                <w:b/>
                <w:i w:val="0"/>
                <w:color w:val="1F4E79"/>
                <w:sz w:val="19"/>
                <w:u w:val="none"/>
              </w:rPr>
              <w:t>Student Entry: Selected OS image, version, reason and link used</w:t>
            </w:r>
          </w:p>
          <w:p w14:paraId="5A329412">
            <w:pPr>
              <w:keepNext w:val="0"/>
              <w:keepLines w:val="0"/>
              <w:widowControl/>
              <w:suppressLineNumbers w:val="0"/>
              <w:spacing w:before="0" w:beforeAutospacing="0" w:afterAutospacing="0"/>
              <w:ind w:left="0" w:right="0"/>
              <w:rPr>
                <w:rFonts w:hint="default" w:ascii="Calibri" w:hAnsi="Calibri" w:eastAsia="Calibri"/>
                <w:b/>
                <w:i w:val="0"/>
                <w:color w:val="1F4E79"/>
                <w:sz w:val="19"/>
                <w:u w:val="none"/>
              </w:rPr>
            </w:pPr>
          </w:p>
          <w:p w14:paraId="1790FBED">
            <w:pPr>
              <w:keepNext w:val="0"/>
              <w:keepLines w:val="0"/>
              <w:widowControl/>
              <w:suppressLineNumbers w:val="0"/>
              <w:spacing w:before="0" w:beforeAutospacing="0" w:afterAutospacing="0"/>
              <w:ind w:left="0" w:right="0"/>
              <w:rPr>
                <w:rFonts w:hint="default"/>
              </w:rPr>
            </w:pPr>
            <w:r>
              <w:rPr>
                <w:rFonts w:hint="default"/>
              </w:rPr>
              <w:t>Selected OS Image: Ubuntu Server</w:t>
            </w:r>
          </w:p>
          <w:p w14:paraId="65500055">
            <w:pPr>
              <w:keepNext w:val="0"/>
              <w:keepLines w:val="0"/>
              <w:widowControl/>
              <w:suppressLineNumbers w:val="0"/>
              <w:spacing w:before="0" w:beforeAutospacing="0" w:afterAutospacing="0"/>
              <w:ind w:left="0" w:right="0"/>
              <w:rPr>
                <w:rFonts w:hint="default"/>
              </w:rPr>
            </w:pPr>
            <w:r>
              <w:rPr>
                <w:rFonts w:hint="default"/>
              </w:rPr>
              <w:t>Version: 24.04 LTS (x64 Gen2)</w:t>
            </w:r>
          </w:p>
          <w:p w14:paraId="0F4BF8EB">
            <w:pPr>
              <w:keepNext w:val="0"/>
              <w:keepLines w:val="0"/>
              <w:widowControl/>
              <w:suppressLineNumbers w:val="0"/>
              <w:spacing w:before="0" w:beforeAutospacing="0" w:afterAutospacing="0"/>
              <w:ind w:left="0" w:right="0"/>
              <w:rPr>
                <w:rFonts w:hint="default"/>
              </w:rPr>
            </w:pPr>
            <w:r>
              <w:rPr>
                <w:rFonts w:hint="default"/>
              </w:rPr>
              <w:t>Reason: Ubuntu Server was selected because it is a secure, stable, and Microsoft-supported Linux operating system for Azure Virtual Machines. It provides excellent performance, security, and compatibility for hosting the Cloud-Based Medicine Inventory Management System.</w:t>
            </w:r>
          </w:p>
          <w:p w14:paraId="376EEE23">
            <w:pPr>
              <w:keepNext w:val="0"/>
              <w:keepLines w:val="0"/>
              <w:widowControl/>
              <w:suppressLineNumbers w:val="0"/>
              <w:spacing w:before="0" w:beforeAutospacing="0" w:afterAutospacing="0"/>
              <w:ind w:left="0" w:right="0"/>
              <w:rPr>
                <w:rFonts w:hint="default"/>
              </w:rPr>
            </w:pPr>
            <w:r>
              <w:rPr>
                <w:rFonts w:hint="default"/>
              </w:rPr>
              <w:t>Link Used: https://ubuntu.com/download/server</w:t>
            </w:r>
          </w:p>
          <w:p w14:paraId="301D6AFF">
            <w:pPr>
              <w:keepNext w:val="0"/>
              <w:keepLines w:val="0"/>
              <w:widowControl/>
              <w:suppressLineNumbers w:val="0"/>
              <w:spacing w:before="0" w:beforeAutospacing="0" w:afterAutospacing="0"/>
              <w:ind w:left="0" w:right="0"/>
              <w:rPr>
                <w:rFonts w:hint="default"/>
              </w:rPr>
            </w:pPr>
          </w:p>
          <w:p w14:paraId="1B426E46">
            <w:pPr>
              <w:keepNext w:val="0"/>
              <w:keepLines w:val="0"/>
              <w:widowControl/>
              <w:suppressLineNumbers w:val="0"/>
              <w:spacing w:before="0" w:beforeAutospacing="0" w:afterAutospacing="0"/>
              <w:ind w:left="0" w:right="0"/>
              <w:rPr>
                <w:rFonts w:hint="default" w:ascii="Calibri" w:hAnsi="Calibri" w:eastAsia="Calibri"/>
                <w:b/>
                <w:i w:val="0"/>
                <w:color w:val="1F4E79"/>
                <w:sz w:val="19"/>
                <w:u w:val="none"/>
              </w:rPr>
            </w:pPr>
          </w:p>
          <w:p w14:paraId="5E2C8499">
            <w:pPr>
              <w:keepNext w:val="0"/>
              <w:keepLines w:val="0"/>
              <w:widowControl/>
              <w:suppressLineNumbers w:val="0"/>
              <w:spacing w:before="0" w:beforeAutospacing="0" w:afterAutospacing="0"/>
              <w:ind w:left="0" w:right="0"/>
              <w:rPr>
                <w:rFonts w:hint="default"/>
              </w:rPr>
            </w:pPr>
          </w:p>
          <w:p w14:paraId="40D10F0E">
            <w:pPr>
              <w:keepNext w:val="0"/>
              <w:keepLines w:val="0"/>
              <w:widowControl/>
              <w:suppressLineNumbers w:val="0"/>
              <w:spacing w:before="0" w:beforeAutospacing="0" w:afterAutospacing="0"/>
              <w:ind w:left="0" w:right="0"/>
              <w:rPr>
                <w:rFonts w:hint="default"/>
              </w:rPr>
            </w:pPr>
          </w:p>
          <w:p w14:paraId="01CF1F4F">
            <w:pPr>
              <w:keepNext w:val="0"/>
              <w:keepLines w:val="0"/>
              <w:widowControl/>
              <w:suppressLineNumbers w:val="0"/>
              <w:spacing w:before="0" w:beforeAutospacing="0" w:afterAutospacing="0"/>
              <w:ind w:left="0" w:right="0"/>
              <w:rPr>
                <w:rFonts w:hint="default"/>
              </w:rPr>
            </w:pPr>
          </w:p>
          <w:p w14:paraId="7D6CCD2D">
            <w:pPr>
              <w:keepNext w:val="0"/>
              <w:keepLines w:val="0"/>
              <w:widowControl/>
              <w:suppressLineNumbers w:val="0"/>
              <w:spacing w:before="0" w:beforeAutospacing="0" w:afterAutospacing="0"/>
              <w:ind w:left="0" w:right="0"/>
              <w:rPr>
                <w:rFonts w:hint="default"/>
              </w:rPr>
            </w:pPr>
          </w:p>
        </w:tc>
      </w:tr>
    </w:tbl>
    <w:p w14:paraId="1E159F4B">
      <w:r>
        <w:br w:type="page"/>
      </w:r>
    </w:p>
    <w:p w14:paraId="2DB550A0">
      <w:pPr>
        <w:spacing w:before="200" w:after="80"/>
      </w:pPr>
      <w:r>
        <w:rPr>
          <w:rFonts w:ascii="Calibri" w:hAnsi="Calibri" w:eastAsia="Calibri"/>
          <w:b/>
          <w:i w:val="0"/>
          <w:color w:val="1F4E79"/>
          <w:sz w:val="28"/>
          <w:u w:val="none"/>
        </w:rPr>
        <w:t>Part 3: Track A - Azure Linux VM Guided Procedure</w:t>
      </w:r>
    </w:p>
    <w:tbl>
      <w:tblPr>
        <w:tblStyle w:val="12"/>
        <w:tblW w:w="10296" w:type="dxa"/>
        <w:jc w:val="center"/>
        <w:tblLayout w:type="fixed"/>
        <w:tblCellMar>
          <w:top w:w="0" w:type="dxa"/>
          <w:left w:w="108" w:type="dxa"/>
          <w:bottom w:w="0" w:type="dxa"/>
          <w:right w:w="108" w:type="dxa"/>
        </w:tblCellMar>
      </w:tblPr>
      <w:tblGrid>
        <w:gridCol w:w="10454"/>
      </w:tblGrid>
      <w:tr w14:paraId="332BA1A2">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7E56836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Preferred Cloud Path</w:t>
            </w:r>
          </w:p>
          <w:p w14:paraId="42A5C9A9">
            <w:pPr>
              <w:keepNext w:val="0"/>
              <w:keepLines w:val="0"/>
              <w:widowControl/>
              <w:suppressLineNumbers w:val="0"/>
              <w:spacing w:before="0" w:beforeAutospacing="0" w:after="20" w:afterAutospacing="0"/>
              <w:ind w:left="0" w:right="0"/>
              <w:rPr>
                <w:rFonts w:hint="default"/>
              </w:rPr>
            </w:pPr>
            <w:r>
              <w:rPr>
                <w:rFonts w:hint="default" w:ascii="Calibri" w:hAnsi="Calibri" w:eastAsia="Calibri"/>
                <w:b w:val="0"/>
                <w:i w:val="0"/>
                <w:color w:val="1F2937"/>
                <w:sz w:val="18"/>
                <w:u w:val="none"/>
              </w:rPr>
              <w:t>Use Azure first when the student account is active. Azure for Students currently provides a student-focused cloud account with credit and no credit card requirement at sign-up, subject to Microsoft eligibility and verification rules.</w:t>
            </w:r>
          </w:p>
        </w:tc>
      </w:tr>
    </w:tbl>
    <w:p w14:paraId="0E19F668">
      <w:pPr>
        <w:spacing w:after="40"/>
      </w:pPr>
      <w:r>
        <w:rPr>
          <w:rFonts w:ascii="Calibri" w:hAnsi="Calibri" w:eastAsia="Calibri"/>
          <w:b w:val="0"/>
          <w:i w:val="0"/>
          <w:color w:val="2F6690"/>
          <w:sz w:val="17"/>
          <w:u w:val="none"/>
        </w:rPr>
        <w:t>Azure for Students: https://azure.microsoft.com/en-us/free/students</w:t>
      </w:r>
    </w:p>
    <w:p w14:paraId="3A83CBAC">
      <w:pPr>
        <w:spacing w:after="40"/>
      </w:pPr>
      <w:r>
        <w:rPr>
          <w:rFonts w:ascii="Calibri" w:hAnsi="Calibri" w:eastAsia="Calibri"/>
          <w:b w:val="0"/>
          <w:i w:val="0"/>
          <w:color w:val="2F6690"/>
          <w:sz w:val="17"/>
          <w:u w:val="none"/>
        </w:rPr>
        <w:t>Azure for Students offer details: https://azure.microsoft.com/en-us/pricing/offers/ms-azr-0170p</w:t>
      </w:r>
    </w:p>
    <w:p w14:paraId="4FBCEF16">
      <w:pPr>
        <w:spacing w:after="40"/>
      </w:pPr>
      <w:r>
        <w:rPr>
          <w:rFonts w:ascii="Calibri" w:hAnsi="Calibri" w:eastAsia="Calibri"/>
          <w:b w:val="0"/>
          <w:i w:val="0"/>
          <w:color w:val="2F6690"/>
          <w:sz w:val="17"/>
          <w:u w:val="none"/>
        </w:rPr>
        <w:t>Azure Linux VM quickstart: https://learn.microsoft.com/en-us/azure/virtual-machines/linux/quick-create-portal</w:t>
      </w:r>
    </w:p>
    <w:p w14:paraId="57FD490A">
      <w:pPr>
        <w:spacing w:before="120" w:after="80"/>
      </w:pPr>
      <w:r>
        <w:rPr>
          <w:rFonts w:ascii="Calibri" w:hAnsi="Calibri" w:eastAsia="Calibri"/>
          <w:b/>
          <w:i w:val="0"/>
          <w:color w:val="2F6690"/>
          <w:sz w:val="23"/>
          <w:u w:val="none"/>
        </w:rPr>
        <w:t>A. Account Activation and Portal Access</w:t>
      </w:r>
    </w:p>
    <w:p w14:paraId="4B7E0CF1">
      <w:pPr>
        <w:pStyle w:val="30"/>
        <w:spacing w:after="40" w:line="259" w:lineRule="auto"/>
      </w:pPr>
      <w:r>
        <w:rPr>
          <w:rFonts w:ascii="Calibri" w:hAnsi="Calibri" w:eastAsia="Calibri"/>
          <w:b w:val="0"/>
          <w:i w:val="0"/>
          <w:color w:val="1F2937"/>
          <w:sz w:val="19"/>
          <w:u w:val="none"/>
        </w:rPr>
        <w:t>Open the Azure for Students page and choose the student sign-up option.</w:t>
      </w:r>
    </w:p>
    <w:p w14:paraId="2A8217FA">
      <w:pPr>
        <w:pStyle w:val="30"/>
        <w:spacing w:after="40" w:line="259" w:lineRule="auto"/>
      </w:pPr>
      <w:r>
        <w:rPr>
          <w:rFonts w:ascii="Calibri" w:hAnsi="Calibri" w:eastAsia="Calibri"/>
          <w:b w:val="0"/>
          <w:i w:val="0"/>
          <w:color w:val="1F2937"/>
          <w:sz w:val="19"/>
          <w:u w:val="none"/>
        </w:rPr>
        <w:t>Sign in using the official student email account when available.</w:t>
      </w:r>
    </w:p>
    <w:p w14:paraId="0207EFB1">
      <w:pPr>
        <w:pStyle w:val="30"/>
        <w:spacing w:after="40" w:line="259" w:lineRule="auto"/>
      </w:pPr>
      <w:r>
        <w:rPr>
          <w:rFonts w:ascii="Calibri" w:hAnsi="Calibri" w:eastAsia="Calibri"/>
          <w:b w:val="0"/>
          <w:i w:val="0"/>
          <w:color w:val="1F2937"/>
          <w:sz w:val="19"/>
          <w:u w:val="none"/>
        </w:rPr>
        <w:t>Complete student verification using the available institutional email or academic verification method shown by Microsoft.</w:t>
      </w:r>
    </w:p>
    <w:p w14:paraId="3E6CC710">
      <w:pPr>
        <w:pStyle w:val="30"/>
        <w:spacing w:after="40" w:line="259" w:lineRule="auto"/>
      </w:pPr>
      <w:r>
        <w:rPr>
          <w:rFonts w:ascii="Calibri" w:hAnsi="Calibri" w:eastAsia="Calibri"/>
          <w:b w:val="0"/>
          <w:i w:val="0"/>
          <w:color w:val="1F2937"/>
          <w:sz w:val="19"/>
          <w:u w:val="none"/>
        </w:rPr>
        <w:t>Open the Azure portal after activation and confirm that a subscription is visible.</w:t>
      </w:r>
    </w:p>
    <w:p w14:paraId="2BE7988F">
      <w:pPr>
        <w:pStyle w:val="30"/>
        <w:spacing w:after="40" w:line="259" w:lineRule="auto"/>
      </w:pPr>
      <w:r>
        <w:rPr>
          <w:rFonts w:ascii="Calibri" w:hAnsi="Calibri" w:eastAsia="Calibri"/>
          <w:b w:val="0"/>
          <w:i w:val="0"/>
          <w:color w:val="1F2937"/>
          <w:sz w:val="19"/>
          <w:u w:val="none"/>
        </w:rPr>
        <w:t>Record the subscription name only; do not paste passwords, payment details, tokens or sensitive account information.</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1D57BD5D">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2C3FC50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Checkpoint</w:t>
            </w:r>
          </w:p>
        </w:tc>
        <w:tc>
          <w:tcPr>
            <w:tcW w:w="1800" w:type="dxa"/>
            <w:tcBorders>
              <w:top w:val="single" w:color="2F6690" w:sz="6" w:space="0"/>
              <w:left w:val="single" w:color="2F6690" w:sz="6" w:space="0"/>
              <w:bottom w:val="single" w:color="2F6690" w:sz="6" w:space="0"/>
              <w:right w:val="single" w:color="2F6690" w:sz="6" w:space="0"/>
            </w:tcBorders>
            <w:shd w:val="clear" w:color="auto" w:fill="2F6690"/>
          </w:tcPr>
          <w:p w14:paraId="1F8E4201">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3C36FD83">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Evidence / Observation</w:t>
            </w:r>
          </w:p>
        </w:tc>
      </w:tr>
      <w:tr w14:paraId="7EFD02D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172858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Azure portal opens successfully.</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15884316">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F843EED">
            <w:pPr>
              <w:keepNext w:val="0"/>
              <w:keepLines w:val="0"/>
              <w:widowControl/>
              <w:suppressLineNumbers w:val="0"/>
              <w:spacing w:before="0" w:beforeAutospacing="0" w:afterAutospacing="0"/>
              <w:ind w:left="0" w:right="0"/>
              <w:rPr>
                <w:rFonts w:hint="default"/>
              </w:rPr>
            </w:pPr>
            <w:r>
              <w:rPr>
                <w:rFonts w:hint="default"/>
              </w:rPr>
              <w:t>Azure portal opened successfully after signing in with the student account.</w:t>
            </w:r>
          </w:p>
        </w:tc>
      </w:tr>
      <w:tr w14:paraId="6AADC21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21419B1">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A student or valid Azure subscription is visible.</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3F38D42B">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41470F3">
            <w:pPr>
              <w:keepNext w:val="0"/>
              <w:keepLines w:val="0"/>
              <w:widowControl/>
              <w:suppressLineNumbers w:val="0"/>
              <w:spacing w:before="0" w:beforeAutospacing="0" w:afterAutospacing="0"/>
              <w:ind w:left="0" w:right="0"/>
              <w:rPr>
                <w:rFonts w:hint="default"/>
              </w:rPr>
            </w:pPr>
            <w:r>
              <w:rPr>
                <w:rFonts w:hint="default"/>
              </w:rPr>
              <w:t>Azure for Students subscription is active and visible in the Azure Portal.</w:t>
            </w:r>
          </w:p>
        </w:tc>
      </w:tr>
      <w:tr w14:paraId="647D44C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0521D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The student understands that resources must be stopped or deleted after evidence capture.</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63BBED56">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106E248">
            <w:pPr>
              <w:keepNext w:val="0"/>
              <w:keepLines w:val="0"/>
              <w:widowControl/>
              <w:suppressLineNumbers w:val="0"/>
              <w:spacing w:before="0" w:beforeAutospacing="0" w:afterAutospacing="0"/>
              <w:ind w:left="0" w:right="0"/>
              <w:rPr>
                <w:rFonts w:hint="default"/>
              </w:rPr>
            </w:pPr>
            <w:r>
              <w:rPr>
                <w:rFonts w:hint="default"/>
              </w:rPr>
              <w:t>The VM will be stopped or deleted after completing the practical to avoid unnecessary resource usage.</w:t>
            </w:r>
          </w:p>
        </w:tc>
      </w:tr>
      <w:tr w14:paraId="1DFDD9EE">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3884B33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Evidence Space: Paste account activation/portal screenshot with sensitive details hidden</w:t>
            </w:r>
          </w:p>
          <w:p w14:paraId="6CBE3DA2">
            <w:pPr>
              <w:keepNext w:val="0"/>
              <w:keepLines w:val="0"/>
              <w:widowControl/>
              <w:suppressLineNumbers w:val="0"/>
              <w:spacing w:before="0" w:beforeAutospacing="0" w:afterAutospacing="0"/>
              <w:ind w:left="0" w:right="0"/>
              <w:rPr>
                <w:rFonts w:hint="default"/>
              </w:rPr>
            </w:pPr>
          </w:p>
          <w:p w14:paraId="233C2F9A">
            <w:pPr>
              <w:keepNext w:val="0"/>
              <w:keepLines w:val="0"/>
              <w:widowControl/>
              <w:suppressLineNumbers w:val="0"/>
              <w:spacing w:before="0" w:beforeAutospacing="0" w:afterAutospacing="0"/>
              <w:ind w:left="0" w:right="0"/>
              <w:rPr>
                <w:rFonts w:hint="default"/>
              </w:rPr>
            </w:pPr>
            <w:r>
              <w:rPr>
                <w:rFonts w:hint="default"/>
              </w:rPr>
              <w:drawing>
                <wp:inline distT="0" distB="0" distL="114300" distR="114300">
                  <wp:extent cx="6500495" cy="3157220"/>
                  <wp:effectExtent l="0" t="0" r="6985" b="1270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1"/>
                          <a:stretch>
                            <a:fillRect/>
                          </a:stretch>
                        </pic:blipFill>
                        <pic:spPr>
                          <a:xfrm>
                            <a:off x="0" y="0"/>
                            <a:ext cx="6500495" cy="3157220"/>
                          </a:xfrm>
                          <a:prstGeom prst="rect">
                            <a:avLst/>
                          </a:prstGeom>
                          <a:noFill/>
                          <a:ln>
                            <a:noFill/>
                          </a:ln>
                        </pic:spPr>
                      </pic:pic>
                    </a:graphicData>
                  </a:graphic>
                </wp:inline>
              </w:drawing>
            </w:r>
          </w:p>
          <w:p w14:paraId="41745FF1">
            <w:pPr>
              <w:keepNext w:val="0"/>
              <w:keepLines w:val="0"/>
              <w:widowControl/>
              <w:suppressLineNumbers w:val="0"/>
              <w:spacing w:before="0" w:beforeAutospacing="0" w:afterAutospacing="0"/>
              <w:ind w:left="0" w:right="0"/>
              <w:rPr>
                <w:rFonts w:hint="default"/>
              </w:rPr>
            </w:pPr>
            <w:r>
              <w:rPr>
                <w:rFonts w:hint="default"/>
              </w:rPr>
              <w:drawing>
                <wp:inline distT="0" distB="0" distL="114300" distR="114300">
                  <wp:extent cx="6492240" cy="3129280"/>
                  <wp:effectExtent l="0" t="0" r="0" b="1016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2"/>
                          <a:stretch>
                            <a:fillRect/>
                          </a:stretch>
                        </pic:blipFill>
                        <pic:spPr>
                          <a:xfrm>
                            <a:off x="0" y="0"/>
                            <a:ext cx="6492240" cy="3129280"/>
                          </a:xfrm>
                          <a:prstGeom prst="rect">
                            <a:avLst/>
                          </a:prstGeom>
                          <a:noFill/>
                          <a:ln>
                            <a:noFill/>
                          </a:ln>
                        </pic:spPr>
                      </pic:pic>
                    </a:graphicData>
                  </a:graphic>
                </wp:inline>
              </w:drawing>
            </w:r>
          </w:p>
          <w:p w14:paraId="4BB364BE">
            <w:pPr>
              <w:keepNext w:val="0"/>
              <w:keepLines w:val="0"/>
              <w:widowControl/>
              <w:suppressLineNumbers w:val="0"/>
              <w:spacing w:before="0" w:beforeAutospacing="0" w:afterAutospacing="0"/>
              <w:ind w:left="0" w:right="0"/>
              <w:rPr>
                <w:rFonts w:hint="default"/>
              </w:rPr>
            </w:pPr>
          </w:p>
          <w:p w14:paraId="62BCBFF2">
            <w:pPr>
              <w:keepNext w:val="0"/>
              <w:keepLines w:val="0"/>
              <w:widowControl/>
              <w:suppressLineNumbers w:val="0"/>
              <w:spacing w:before="0" w:beforeAutospacing="0" w:afterAutospacing="0"/>
              <w:ind w:left="0" w:right="0"/>
              <w:rPr>
                <w:rFonts w:hint="default"/>
              </w:rPr>
            </w:pPr>
          </w:p>
        </w:tc>
      </w:tr>
    </w:tbl>
    <w:p w14:paraId="2146D28D">
      <w:pPr>
        <w:spacing w:before="120" w:after="80"/>
      </w:pPr>
      <w:r>
        <w:rPr>
          <w:rFonts w:ascii="Calibri" w:hAnsi="Calibri" w:eastAsia="Calibri"/>
          <w:b/>
          <w:i w:val="0"/>
          <w:color w:val="2F6690"/>
          <w:sz w:val="23"/>
          <w:u w:val="none"/>
        </w:rPr>
        <w:t>B. Create the Linux Virtual Machine</w:t>
      </w:r>
    </w:p>
    <w:p w14:paraId="0D7D5321">
      <w:pPr>
        <w:pStyle w:val="30"/>
        <w:spacing w:after="40" w:line="259" w:lineRule="auto"/>
      </w:pPr>
      <w:r>
        <w:rPr>
          <w:rFonts w:ascii="Calibri" w:hAnsi="Calibri" w:eastAsia="Calibri"/>
          <w:b w:val="0"/>
          <w:i w:val="0"/>
          <w:color w:val="1F2937"/>
          <w:sz w:val="19"/>
          <w:u w:val="none"/>
        </w:rPr>
        <w:t>In Azure portal, search for Virtual machines and choose Create.</w:t>
      </w:r>
    </w:p>
    <w:p w14:paraId="74FE59E3">
      <w:pPr>
        <w:pStyle w:val="30"/>
        <w:spacing w:after="40" w:line="259" w:lineRule="auto"/>
      </w:pPr>
      <w:r>
        <w:rPr>
          <w:rFonts w:ascii="Calibri" w:hAnsi="Calibri" w:eastAsia="Calibri"/>
          <w:b w:val="0"/>
          <w:i w:val="0"/>
          <w:color w:val="1F2937"/>
          <w:sz w:val="19"/>
          <w:u w:val="none"/>
        </w:rPr>
        <w:t>Create or select a resource group using a clear name such as csa15-co2at2-yourregno.</w:t>
      </w:r>
    </w:p>
    <w:p w14:paraId="73A47C86">
      <w:pPr>
        <w:pStyle w:val="30"/>
        <w:spacing w:after="40" w:line="259" w:lineRule="auto"/>
      </w:pPr>
      <w:r>
        <w:rPr>
          <w:rFonts w:ascii="Calibri" w:hAnsi="Calibri" w:eastAsia="Calibri"/>
          <w:b w:val="0"/>
          <w:i w:val="0"/>
          <w:color w:val="1F2937"/>
          <w:sz w:val="19"/>
          <w:u w:val="none"/>
        </w:rPr>
        <w:t>Enter a VM name such as csa15-vm-yourregno.</w:t>
      </w:r>
    </w:p>
    <w:p w14:paraId="6D82BC56">
      <w:pPr>
        <w:pStyle w:val="30"/>
        <w:spacing w:after="40" w:line="259" w:lineRule="auto"/>
      </w:pPr>
      <w:r>
        <w:rPr>
          <w:rFonts w:ascii="Calibri" w:hAnsi="Calibri" w:eastAsia="Calibri"/>
          <w:b w:val="0"/>
          <w:i w:val="0"/>
          <w:color w:val="1F2937"/>
          <w:sz w:val="19"/>
          <w:u w:val="none"/>
        </w:rPr>
        <w:t>Select a nearby Azure region available in the subscription.</w:t>
      </w:r>
    </w:p>
    <w:p w14:paraId="355531C8">
      <w:pPr>
        <w:pStyle w:val="30"/>
        <w:spacing w:after="40" w:line="259" w:lineRule="auto"/>
      </w:pPr>
      <w:r>
        <w:rPr>
          <w:rFonts w:ascii="Calibri" w:hAnsi="Calibri" w:eastAsia="Calibri"/>
          <w:b w:val="0"/>
          <w:i w:val="0"/>
          <w:color w:val="1F2937"/>
          <w:sz w:val="19"/>
          <w:u w:val="none"/>
        </w:rPr>
        <w:t>Choose Ubuntu Server LTS as the image unless faculty instructs another Linux image.</w:t>
      </w:r>
    </w:p>
    <w:p w14:paraId="057BB445">
      <w:pPr>
        <w:pStyle w:val="30"/>
        <w:spacing w:after="40" w:line="259" w:lineRule="auto"/>
      </w:pPr>
      <w:r>
        <w:rPr>
          <w:rFonts w:ascii="Calibri" w:hAnsi="Calibri" w:eastAsia="Calibri"/>
          <w:b w:val="0"/>
          <w:i w:val="0"/>
          <w:color w:val="1F2937"/>
          <w:sz w:val="19"/>
          <w:u w:val="none"/>
        </w:rPr>
        <w:t>Select a small size for lab evidence, such as a B-series burstable VM if available in the subscription.</w:t>
      </w:r>
    </w:p>
    <w:p w14:paraId="13C7E36F">
      <w:pPr>
        <w:pStyle w:val="30"/>
        <w:spacing w:after="40" w:line="259" w:lineRule="auto"/>
      </w:pPr>
      <w:r>
        <w:rPr>
          <w:rFonts w:ascii="Calibri" w:hAnsi="Calibri" w:eastAsia="Calibri"/>
          <w:b w:val="0"/>
          <w:i w:val="0"/>
          <w:color w:val="1F2937"/>
          <w:sz w:val="19"/>
          <w:u w:val="none"/>
        </w:rPr>
        <w:t>Select SSH public key or password according to faculty guidance. Do not share credentials in the workbook.</w:t>
      </w:r>
    </w:p>
    <w:p w14:paraId="571499EE">
      <w:pPr>
        <w:pStyle w:val="30"/>
        <w:spacing w:after="40" w:line="259" w:lineRule="auto"/>
      </w:pPr>
      <w:r>
        <w:rPr>
          <w:rFonts w:ascii="Calibri" w:hAnsi="Calibri" w:eastAsia="Calibri"/>
          <w:b w:val="0"/>
          <w:i w:val="0"/>
          <w:color w:val="1F2937"/>
          <w:sz w:val="19"/>
          <w:u w:val="none"/>
        </w:rPr>
        <w:t>Allow SSH port 22 only when required. If a web service is tested, add HTTP port 80 only for the test window.</w:t>
      </w:r>
    </w:p>
    <w:p w14:paraId="5CF88585">
      <w:pPr>
        <w:pStyle w:val="30"/>
        <w:spacing w:after="40" w:line="259" w:lineRule="auto"/>
      </w:pPr>
      <w:r>
        <w:rPr>
          <w:rFonts w:ascii="Calibri" w:hAnsi="Calibri" w:eastAsia="Calibri"/>
          <w:b w:val="0"/>
          <w:i w:val="0"/>
          <w:color w:val="1F2937"/>
          <w:sz w:val="19"/>
          <w:u w:val="none"/>
        </w:rPr>
        <w:t>Review and create the VM. Wait until deployment succeeds.</w:t>
      </w:r>
    </w:p>
    <w:tbl>
      <w:tblPr>
        <w:tblStyle w:val="12"/>
        <w:tblW w:w="10296" w:type="dxa"/>
        <w:jc w:val="center"/>
        <w:tblLayout w:type="fixed"/>
        <w:tblCellMar>
          <w:top w:w="0" w:type="dxa"/>
          <w:left w:w="108" w:type="dxa"/>
          <w:bottom w:w="0" w:type="dxa"/>
          <w:right w:w="108" w:type="dxa"/>
        </w:tblCellMar>
      </w:tblPr>
      <w:tblGrid>
        <w:gridCol w:w="3485"/>
        <w:gridCol w:w="1742"/>
        <w:gridCol w:w="1743"/>
        <w:gridCol w:w="3484"/>
        <w:gridCol w:w="1"/>
      </w:tblGrid>
      <w:tr w14:paraId="13B93BB1">
        <w:tblPrEx>
          <w:tblCellMar>
            <w:top w:w="0" w:type="dxa"/>
            <w:left w:w="108" w:type="dxa"/>
            <w:bottom w:w="0" w:type="dxa"/>
            <w:right w:w="108" w:type="dxa"/>
          </w:tblCellMar>
        </w:tblPrEx>
        <w:trPr>
          <w:gridAfter w:val="1"/>
          <w:wAfter w:w="1" w:type="dxa"/>
          <w:jc w:val="center"/>
        </w:trPr>
        <w:tc>
          <w:tcPr>
            <w:tcW w:w="3600" w:type="dxa"/>
            <w:gridSpan w:val="2"/>
            <w:tcBorders>
              <w:top w:val="single" w:color="1F4E79" w:sz="6" w:space="0"/>
              <w:left w:val="single" w:color="1F4E79" w:sz="6" w:space="0"/>
              <w:bottom w:val="single" w:color="1F4E79" w:sz="6" w:space="0"/>
              <w:right w:val="single" w:color="1F4E79" w:sz="6" w:space="0"/>
            </w:tcBorders>
            <w:shd w:val="clear" w:color="auto" w:fill="1F4E79"/>
          </w:tcPr>
          <w:p w14:paraId="7FBD9BA5">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Azure Setting</w:t>
            </w:r>
          </w:p>
        </w:tc>
        <w:tc>
          <w:tcPr>
            <w:tcW w:w="6696" w:type="dxa"/>
            <w:gridSpan w:val="2"/>
            <w:tcBorders>
              <w:top w:val="single" w:color="1F4E79" w:sz="6" w:space="0"/>
              <w:left w:val="single" w:color="1F4E79" w:sz="6" w:space="0"/>
              <w:bottom w:val="single" w:color="1F4E79" w:sz="6" w:space="0"/>
              <w:right w:val="single" w:color="1F4E79" w:sz="6" w:space="0"/>
            </w:tcBorders>
            <w:shd w:val="clear" w:color="auto" w:fill="1F4E79"/>
          </w:tcPr>
          <w:p w14:paraId="709DE11A">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Student Value</w:t>
            </w:r>
          </w:p>
        </w:tc>
      </w:tr>
      <w:tr w14:paraId="47A8DB54">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22863E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Resource group</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6143616">
            <w:pPr>
              <w:keepNext w:val="0"/>
              <w:keepLines w:val="0"/>
              <w:widowControl/>
              <w:suppressLineNumbers w:val="0"/>
              <w:spacing w:before="0" w:beforeAutospacing="0" w:afterAutospacing="0"/>
              <w:ind w:left="0" w:right="0"/>
              <w:jc w:val="center"/>
              <w:rPr>
                <w:rFonts w:hint="default"/>
              </w:rPr>
            </w:pPr>
          </w:p>
        </w:tc>
      </w:tr>
      <w:tr w14:paraId="3057818D">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C977E7B">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VM name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7FB3815">
            <w:pPr>
              <w:keepNext w:val="0"/>
              <w:keepLines w:val="0"/>
              <w:widowControl/>
              <w:suppressLineNumbers w:val="0"/>
              <w:spacing w:before="0" w:beforeAutospacing="0" w:afterAutospacing="0"/>
              <w:ind w:left="0" w:right="0"/>
              <w:jc w:val="center"/>
              <w:rPr>
                <w:rFonts w:hint="default"/>
              </w:rPr>
            </w:pPr>
            <w:r>
              <w:rPr>
                <w:rFonts w:hint="default"/>
              </w:rPr>
              <w:t>csa15-rg</w:t>
            </w:r>
          </w:p>
        </w:tc>
      </w:tr>
      <w:tr w14:paraId="05D6D1DB">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84DE707">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Region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CD7F637">
            <w:pPr>
              <w:keepNext w:val="0"/>
              <w:keepLines w:val="0"/>
              <w:widowControl/>
              <w:suppressLineNumbers w:val="0"/>
              <w:spacing w:before="0" w:beforeAutospacing="0" w:afterAutospacing="0"/>
              <w:ind w:left="0" w:right="0"/>
              <w:jc w:val="center"/>
              <w:rPr>
                <w:rFonts w:hint="default"/>
              </w:rPr>
            </w:pPr>
            <w:r>
              <w:rPr>
                <w:rFonts w:hint="default"/>
              </w:rPr>
              <w:t>csa15-vm</w:t>
            </w:r>
          </w:p>
        </w:tc>
      </w:tr>
      <w:tr w14:paraId="63D5997E">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DF56B88">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Image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3FD12F4">
            <w:pPr>
              <w:keepNext w:val="0"/>
              <w:keepLines w:val="0"/>
              <w:widowControl/>
              <w:suppressLineNumbers w:val="0"/>
              <w:spacing w:before="0" w:beforeAutospacing="0" w:afterAutospacing="0"/>
              <w:ind w:left="0" w:right="0"/>
              <w:jc w:val="center"/>
              <w:rPr>
                <w:rFonts w:hint="default"/>
              </w:rPr>
            </w:pPr>
            <w:r>
              <w:rPr>
                <w:rFonts w:hint="default"/>
              </w:rPr>
              <w:t>Central India</w:t>
            </w:r>
          </w:p>
        </w:tc>
      </w:tr>
      <w:tr w14:paraId="2B542B7F">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DEDE6BA">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VM size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657A073">
            <w:pPr>
              <w:keepNext w:val="0"/>
              <w:keepLines w:val="0"/>
              <w:widowControl/>
              <w:suppressLineNumbers w:val="0"/>
              <w:spacing w:before="0" w:beforeAutospacing="0" w:afterAutospacing="0"/>
              <w:ind w:left="0" w:right="0"/>
              <w:jc w:val="center"/>
              <w:rPr>
                <w:rFonts w:hint="default"/>
              </w:rPr>
            </w:pPr>
            <w:r>
              <w:rPr>
                <w:rFonts w:hint="default"/>
              </w:rPr>
              <w:t>Ubuntu Server 24.04 LTS</w:t>
            </w:r>
          </w:p>
        </w:tc>
      </w:tr>
      <w:tr w14:paraId="7FF2DEAC">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64271C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vCPU</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9ADCD84">
            <w:pPr>
              <w:keepNext w:val="0"/>
              <w:keepLines w:val="0"/>
              <w:widowControl/>
              <w:suppressLineNumbers w:val="0"/>
              <w:spacing w:before="0" w:beforeAutospacing="0" w:afterAutospacing="0"/>
              <w:ind w:left="0" w:right="0"/>
              <w:jc w:val="center"/>
              <w:rPr>
                <w:rFonts w:hint="default"/>
              </w:rPr>
            </w:pPr>
            <w:r>
              <w:rPr>
                <w:rFonts w:hint="default"/>
              </w:rPr>
              <w:t>Standard B2as_v2</w:t>
            </w:r>
          </w:p>
        </w:tc>
      </w:tr>
      <w:tr w14:paraId="75646A13">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A9E77C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RAM</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3AF5E3E">
            <w:pPr>
              <w:keepNext w:val="0"/>
              <w:keepLines w:val="0"/>
              <w:widowControl/>
              <w:suppressLineNumbers w:val="0"/>
              <w:spacing w:before="0" w:beforeAutospacing="0" w:afterAutospacing="0"/>
              <w:ind w:left="0" w:right="0"/>
              <w:jc w:val="center"/>
              <w:rPr>
                <w:rFonts w:hint="default"/>
              </w:rPr>
            </w:pPr>
            <w:r>
              <w:rPr>
                <w:rFonts w:hint="default"/>
              </w:rPr>
              <w:t>2</w:t>
            </w:r>
          </w:p>
        </w:tc>
      </w:tr>
      <w:tr w14:paraId="3273AED1">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F92B7D9">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Disk type and size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B2C3176">
            <w:pPr>
              <w:keepNext w:val="0"/>
              <w:keepLines w:val="0"/>
              <w:widowControl/>
              <w:suppressLineNumbers w:val="0"/>
              <w:spacing w:before="0" w:beforeAutospacing="0" w:afterAutospacing="0"/>
              <w:ind w:left="0" w:right="0"/>
              <w:jc w:val="center"/>
              <w:rPr>
                <w:rFonts w:hint="default"/>
              </w:rPr>
            </w:pPr>
            <w:r>
              <w:rPr>
                <w:rFonts w:hint="default"/>
              </w:rPr>
              <w:t>8 GB</w:t>
            </w:r>
          </w:p>
        </w:tc>
      </w:tr>
      <w:tr w14:paraId="1B7BABB1">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A2570A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Authentication method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7E1CF04">
            <w:pPr>
              <w:keepNext w:val="0"/>
              <w:keepLines w:val="0"/>
              <w:widowControl/>
              <w:suppressLineNumbers w:val="0"/>
              <w:spacing w:before="0" w:beforeAutospacing="0" w:afterAutospacing="0"/>
              <w:ind w:left="0" w:right="0"/>
              <w:jc w:val="center"/>
              <w:rPr>
                <w:rFonts w:hint="default"/>
              </w:rPr>
            </w:pPr>
            <w:r>
              <w:rPr>
                <w:rFonts w:hint="default"/>
              </w:rPr>
              <w:br w:type="textWrapping"/>
            </w:r>
            <w:r>
              <w:rPr>
                <w:rFonts w:hint="default"/>
              </w:rPr>
              <w:t>Premium SSD - 30 GB</w:t>
            </w:r>
          </w:p>
        </w:tc>
      </w:tr>
      <w:tr w14:paraId="0C9B0C0C">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D85E20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Open inbound ports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C158188">
            <w:pPr>
              <w:keepNext w:val="0"/>
              <w:keepLines w:val="0"/>
              <w:widowControl/>
              <w:suppressLineNumbers w:val="0"/>
              <w:spacing w:before="0" w:beforeAutospacing="0" w:afterAutospacing="0"/>
              <w:ind w:left="0" w:right="0"/>
              <w:rPr>
                <w:rFonts w:hint="default"/>
              </w:rPr>
            </w:pPr>
            <w:r>
              <w:rPr>
                <w:rFonts w:hint="default"/>
                <w:sz w:val="17"/>
              </w:rPr>
              <w:t xml:space="preserve">                          SSH Public Key</w:t>
            </w:r>
          </w:p>
        </w:tc>
      </w:tr>
      <w:tr w14:paraId="547205F4">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3E90E41F">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490FC36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44FB9A0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Evidence / Observation</w:t>
            </w:r>
          </w:p>
        </w:tc>
      </w:tr>
      <w:tr w14:paraId="244BB1A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49D2F8">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VM deployment status shows success.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0C96D29B">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C811857">
            <w:pPr>
              <w:keepNext w:val="0"/>
              <w:keepLines w:val="0"/>
              <w:widowControl/>
              <w:suppressLineNumbers w:val="0"/>
              <w:spacing w:before="0" w:beforeAutospacing="0" w:afterAutospacing="0"/>
              <w:ind w:left="0" w:right="0"/>
              <w:rPr>
                <w:rFonts w:hint="default"/>
              </w:rPr>
            </w:pPr>
            <w:r>
              <w:rPr>
                <w:rFonts w:hint="default"/>
              </w:rPr>
              <w:t>The virtual machine was created successfully without deployment errors.</w:t>
            </w:r>
          </w:p>
        </w:tc>
      </w:tr>
      <w:tr w14:paraId="48A6222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2A4777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VM overview page shows running status.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6B9FAA58">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5607215">
            <w:pPr>
              <w:keepNext w:val="0"/>
              <w:keepLines w:val="0"/>
              <w:widowControl/>
              <w:suppressLineNumbers w:val="0"/>
              <w:spacing w:before="0" w:beforeAutospacing="0" w:afterAutospacing="0"/>
              <w:ind w:left="0" w:right="0"/>
              <w:rPr>
                <w:rFonts w:hint="default"/>
              </w:rPr>
            </w:pPr>
            <w:r>
              <w:rPr>
                <w:rFonts w:hint="default"/>
              </w:rPr>
              <w:t>The virtual machine is running successfully.</w:t>
            </w:r>
          </w:p>
        </w:tc>
      </w:tr>
      <w:tr w14:paraId="6F0F50D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F9FD508">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Public IP or connection method is visible.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6C234167">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E7571AA">
            <w:pPr>
              <w:keepNext w:val="0"/>
              <w:keepLines w:val="0"/>
              <w:widowControl/>
              <w:suppressLineNumbers w:val="0"/>
              <w:spacing w:before="0" w:beforeAutospacing="0" w:afterAutospacing="0"/>
              <w:ind w:left="0" w:right="0"/>
              <w:rPr>
                <w:rFonts w:hint="default"/>
              </w:rPr>
            </w:pPr>
            <w:r>
              <w:rPr>
                <w:rFonts w:hint="default"/>
              </w:rPr>
              <w:t>The VM public IP address and SSH connection option are available.</w:t>
            </w:r>
          </w:p>
        </w:tc>
      </w:tr>
      <w:tr w14:paraId="2F71972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1A6509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The selected VM size is compared with CO2 AT1 sizing recommendation.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6B9E18E">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A0989C2">
            <w:pPr>
              <w:keepNext w:val="0"/>
              <w:keepLines w:val="0"/>
              <w:widowControl/>
              <w:suppressLineNumbers w:val="0"/>
              <w:spacing w:before="0" w:beforeAutospacing="0" w:afterAutospacing="0"/>
              <w:ind w:left="0" w:right="0"/>
              <w:rPr>
                <w:rFonts w:hint="default"/>
              </w:rPr>
            </w:pPr>
            <w:r>
              <w:rPr>
                <w:rFonts w:hint="default"/>
              </w:rPr>
              <w:t>The selected VM size matches the recommended configuration for the project.</w:t>
            </w:r>
          </w:p>
        </w:tc>
      </w:tr>
      <w:tr w14:paraId="49608BED">
        <w:tblPrEx>
          <w:tblCellMar>
            <w:top w:w="0" w:type="dxa"/>
            <w:left w:w="108" w:type="dxa"/>
            <w:bottom w:w="0" w:type="dxa"/>
            <w:right w:w="108" w:type="dxa"/>
          </w:tblCellMar>
        </w:tblPrEx>
        <w:trPr>
          <w:gridAfter w:val="1"/>
          <w:wAfter w:w="1" w:type="dxa"/>
          <w:jc w:val="center"/>
        </w:trPr>
        <w:tc>
          <w:tcPr>
            <w:tcW w:w="10296" w:type="dxa"/>
            <w:gridSpan w:val="4"/>
            <w:tcBorders>
              <w:top w:val="single" w:color="B7C9D9" w:sz="6" w:space="0"/>
              <w:left w:val="single" w:color="B7C9D9" w:sz="6" w:space="0"/>
              <w:bottom w:val="single" w:color="B7C9D9" w:sz="6" w:space="0"/>
              <w:right w:val="single" w:color="B7C9D9" w:sz="6" w:space="0"/>
            </w:tcBorders>
            <w:shd w:val="clear" w:color="auto" w:fill="FFFFFF"/>
          </w:tcPr>
          <w:p w14:paraId="10395B8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Evidence Space: Paste VM overview and configuration screenshot</w:t>
            </w:r>
          </w:p>
          <w:p w14:paraId="550BAABD">
            <w:pPr>
              <w:keepNext w:val="0"/>
              <w:keepLines w:val="0"/>
              <w:widowControl/>
              <w:suppressLineNumbers w:val="0"/>
              <w:spacing w:before="0" w:beforeAutospacing="0" w:afterAutospacing="0"/>
              <w:ind w:left="0" w:right="0"/>
              <w:rPr>
                <w:rFonts w:hint="default"/>
              </w:rPr>
            </w:pPr>
            <w:r>
              <w:rPr>
                <w:rFonts w:hint="default"/>
              </w:rPr>
              <w:drawing>
                <wp:inline distT="0" distB="0" distL="114300" distR="114300">
                  <wp:extent cx="6489065" cy="3128010"/>
                  <wp:effectExtent l="0" t="0" r="3175" b="1143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3"/>
                          <a:stretch>
                            <a:fillRect/>
                          </a:stretch>
                        </pic:blipFill>
                        <pic:spPr>
                          <a:xfrm>
                            <a:off x="0" y="0"/>
                            <a:ext cx="6489065" cy="3128010"/>
                          </a:xfrm>
                          <a:prstGeom prst="rect">
                            <a:avLst/>
                          </a:prstGeom>
                          <a:noFill/>
                          <a:ln>
                            <a:noFill/>
                          </a:ln>
                        </pic:spPr>
                      </pic:pic>
                    </a:graphicData>
                  </a:graphic>
                </wp:inline>
              </w:drawing>
            </w:r>
          </w:p>
          <w:p w14:paraId="7B56DC78">
            <w:pPr>
              <w:keepNext w:val="0"/>
              <w:keepLines w:val="0"/>
              <w:widowControl/>
              <w:suppressLineNumbers w:val="0"/>
              <w:spacing w:before="0" w:beforeAutospacing="0" w:afterAutospacing="0"/>
              <w:ind w:left="0" w:right="0"/>
              <w:rPr>
                <w:rFonts w:hint="default"/>
              </w:rPr>
            </w:pPr>
            <w:r>
              <w:rPr>
                <w:rFonts w:hint="default"/>
              </w:rPr>
              <w:drawing>
                <wp:inline distT="0" distB="0" distL="0" distR="0">
                  <wp:extent cx="6386830" cy="2947670"/>
                  <wp:effectExtent l="0" t="0" r="0" b="0"/>
                  <wp:docPr id="59370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06247" name="Picture 1"/>
                          <pic:cNvPicPr>
                            <a:picLocks noChangeAspect="1"/>
                          </pic:cNvPicPr>
                        </pic:nvPicPr>
                        <pic:blipFill>
                          <a:blip r:embed="rId14"/>
                          <a:srcRect t="18131" r="218"/>
                          <a:stretch>
                            <a:fillRect/>
                          </a:stretch>
                        </pic:blipFill>
                        <pic:spPr>
                          <a:xfrm>
                            <a:off x="0" y="0"/>
                            <a:ext cx="6386830" cy="2947670"/>
                          </a:xfrm>
                          <a:prstGeom prst="rect">
                            <a:avLst/>
                          </a:prstGeom>
                        </pic:spPr>
                      </pic:pic>
                    </a:graphicData>
                  </a:graphic>
                </wp:inline>
              </w:drawing>
            </w:r>
          </w:p>
          <w:p w14:paraId="1F3BE8B1">
            <w:pPr>
              <w:keepNext w:val="0"/>
              <w:keepLines w:val="0"/>
              <w:widowControl/>
              <w:suppressLineNumbers w:val="0"/>
              <w:spacing w:before="0" w:beforeAutospacing="0" w:afterAutospacing="0"/>
              <w:ind w:left="0" w:right="0"/>
              <w:rPr>
                <w:rFonts w:hint="default"/>
              </w:rPr>
            </w:pPr>
            <w:r>
              <w:rPr>
                <w:rFonts w:hint="default"/>
              </w:rPr>
              <w:drawing>
                <wp:inline distT="0" distB="0" distL="114300" distR="114300">
                  <wp:extent cx="6341110" cy="304800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5"/>
                          <a:srcRect t="15433" r="933"/>
                          <a:stretch>
                            <a:fillRect/>
                          </a:stretch>
                        </pic:blipFill>
                        <pic:spPr>
                          <a:xfrm>
                            <a:off x="0" y="0"/>
                            <a:ext cx="6341110" cy="3048000"/>
                          </a:xfrm>
                          <a:prstGeom prst="rect">
                            <a:avLst/>
                          </a:prstGeom>
                          <a:noFill/>
                          <a:ln>
                            <a:noFill/>
                          </a:ln>
                        </pic:spPr>
                      </pic:pic>
                    </a:graphicData>
                  </a:graphic>
                </wp:inline>
              </w:drawing>
            </w:r>
          </w:p>
          <w:p w14:paraId="1E19C41D">
            <w:pPr>
              <w:keepNext w:val="0"/>
              <w:keepLines w:val="0"/>
              <w:widowControl/>
              <w:suppressLineNumbers w:val="0"/>
              <w:spacing w:before="0" w:beforeAutospacing="0" w:afterAutospacing="0"/>
              <w:ind w:left="0" w:right="0"/>
              <w:rPr>
                <w:rFonts w:hint="default"/>
              </w:rPr>
            </w:pPr>
          </w:p>
          <w:p w14:paraId="2BBBAD5E">
            <w:pPr>
              <w:keepNext w:val="0"/>
              <w:keepLines w:val="0"/>
              <w:widowControl/>
              <w:suppressLineNumbers w:val="0"/>
              <w:spacing w:before="0" w:beforeAutospacing="0" w:afterAutospacing="0"/>
              <w:ind w:left="0" w:right="0"/>
              <w:rPr>
                <w:rFonts w:hint="default"/>
              </w:rPr>
            </w:pPr>
          </w:p>
          <w:p w14:paraId="6A06A33E">
            <w:pPr>
              <w:keepNext w:val="0"/>
              <w:keepLines w:val="0"/>
              <w:widowControl/>
              <w:suppressLineNumbers w:val="0"/>
              <w:spacing w:before="0" w:beforeAutospacing="0" w:afterAutospacing="0"/>
              <w:ind w:left="0" w:right="0"/>
              <w:rPr>
                <w:rFonts w:hint="default"/>
              </w:rPr>
            </w:pPr>
          </w:p>
        </w:tc>
      </w:tr>
    </w:tbl>
    <w:p w14:paraId="5AA55518">
      <w:pPr>
        <w:spacing w:before="120" w:after="80"/>
      </w:pPr>
      <w:r>
        <w:rPr>
          <w:rFonts w:ascii="Calibri" w:hAnsi="Calibri" w:eastAsia="Calibri"/>
          <w:b/>
          <w:i w:val="0"/>
          <w:color w:val="2F6690"/>
          <w:sz w:val="23"/>
          <w:u w:val="none"/>
        </w:rPr>
        <w:t>C. Connect and Verify the VM</w:t>
      </w:r>
    </w:p>
    <w:p w14:paraId="39E17486">
      <w:pPr>
        <w:pStyle w:val="30"/>
        <w:spacing w:after="40" w:line="259" w:lineRule="auto"/>
      </w:pPr>
      <w:r>
        <w:rPr>
          <w:rFonts w:ascii="Calibri" w:hAnsi="Calibri" w:eastAsia="Calibri"/>
          <w:b w:val="0"/>
          <w:i w:val="0"/>
          <w:color w:val="1F2937"/>
          <w:sz w:val="19"/>
          <w:u w:val="none"/>
        </w:rPr>
        <w:t>Open the Connect option in Azure portal and copy the SSH command shown by Azure.</w:t>
      </w:r>
    </w:p>
    <w:p w14:paraId="435F21AB">
      <w:pPr>
        <w:pStyle w:val="30"/>
        <w:spacing w:after="40" w:line="259" w:lineRule="auto"/>
      </w:pPr>
      <w:r>
        <w:rPr>
          <w:rFonts w:ascii="Calibri" w:hAnsi="Calibri" w:eastAsia="Calibri"/>
          <w:b w:val="0"/>
          <w:i w:val="0"/>
          <w:color w:val="1F2937"/>
          <w:sz w:val="19"/>
          <w:u w:val="none"/>
        </w:rPr>
        <w:t>Connect from Terminal, PowerShell or Azure Cloud Shell according to device availability.</w:t>
      </w:r>
    </w:p>
    <w:p w14:paraId="2B5BCDEC">
      <w:pPr>
        <w:pStyle w:val="30"/>
        <w:spacing w:after="40" w:line="259" w:lineRule="auto"/>
      </w:pPr>
      <w:r>
        <w:rPr>
          <w:rFonts w:ascii="Calibri" w:hAnsi="Calibri" w:eastAsia="Calibri"/>
          <w:b w:val="0"/>
          <w:i w:val="0"/>
          <w:color w:val="1F2937"/>
          <w:sz w:val="19"/>
          <w:u w:val="none"/>
        </w:rPr>
        <w:t>After login, run: uname -a</w:t>
      </w:r>
    </w:p>
    <w:p w14:paraId="165306FF">
      <w:pPr>
        <w:pStyle w:val="30"/>
        <w:spacing w:after="40" w:line="259" w:lineRule="auto"/>
      </w:pPr>
      <w:r>
        <w:rPr>
          <w:rFonts w:ascii="Calibri" w:hAnsi="Calibri" w:eastAsia="Calibri"/>
          <w:b w:val="0"/>
          <w:i w:val="0"/>
          <w:color w:val="1F2937"/>
          <w:sz w:val="19"/>
          <w:u w:val="none"/>
        </w:rPr>
        <w:t>Run: lsb_release -a or cat /etc/os-release</w:t>
      </w:r>
    </w:p>
    <w:p w14:paraId="429548EA">
      <w:pPr>
        <w:pStyle w:val="30"/>
        <w:spacing w:after="40" w:line="259" w:lineRule="auto"/>
      </w:pPr>
      <w:r>
        <w:rPr>
          <w:rFonts w:ascii="Calibri" w:hAnsi="Calibri" w:eastAsia="Calibri"/>
          <w:b w:val="0"/>
          <w:i w:val="0"/>
          <w:color w:val="1F2937"/>
          <w:sz w:val="19"/>
          <w:u w:val="none"/>
        </w:rPr>
        <w:t>Run: free -h</w:t>
      </w:r>
    </w:p>
    <w:p w14:paraId="76FE6C76">
      <w:pPr>
        <w:pStyle w:val="30"/>
        <w:spacing w:after="40" w:line="259" w:lineRule="auto"/>
      </w:pPr>
      <w:r>
        <w:rPr>
          <w:rFonts w:ascii="Calibri" w:hAnsi="Calibri" w:eastAsia="Calibri"/>
          <w:b w:val="0"/>
          <w:i w:val="0"/>
          <w:color w:val="1F2937"/>
          <w:sz w:val="19"/>
          <w:u w:val="none"/>
        </w:rPr>
        <w:t>Run: df -h</w:t>
      </w:r>
    </w:p>
    <w:p w14:paraId="2F79BC81">
      <w:pPr>
        <w:pStyle w:val="30"/>
        <w:spacing w:after="40" w:line="259" w:lineRule="auto"/>
      </w:pPr>
      <w:r>
        <w:rPr>
          <w:rFonts w:ascii="Calibri" w:hAnsi="Calibri" w:eastAsia="Calibri"/>
          <w:b w:val="0"/>
          <w:i w:val="0"/>
          <w:color w:val="1F2937"/>
          <w:sz w:val="19"/>
          <w:u w:val="none"/>
        </w:rPr>
        <w:t>Run: ip addr or hostname -I</w:t>
      </w:r>
    </w:p>
    <w:p w14:paraId="296FD27C">
      <w:pPr>
        <w:pStyle w:val="30"/>
        <w:spacing w:after="40" w:line="259" w:lineRule="auto"/>
      </w:pPr>
      <w:r>
        <w:rPr>
          <w:rFonts w:ascii="Calibri" w:hAnsi="Calibri" w:eastAsia="Calibri"/>
          <w:b w:val="0"/>
          <w:i w:val="0"/>
          <w:color w:val="1F2937"/>
          <w:sz w:val="19"/>
          <w:u w:val="none"/>
        </w:rPr>
        <w:t>Record the output as screenshot evidence.</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566C559B">
        <w:tblPrEx>
          <w:tblCellMar>
            <w:top w:w="0" w:type="dxa"/>
            <w:left w:w="108" w:type="dxa"/>
            <w:bottom w:w="0" w:type="dxa"/>
            <w:right w:w="108" w:type="dxa"/>
          </w:tblCellMar>
        </w:tblPrEx>
        <w:trPr>
          <w:jc w:val="center"/>
        </w:trPr>
        <w:tc>
          <w:tcPr>
            <w:tcW w:w="2304" w:type="dxa"/>
            <w:tcBorders>
              <w:top w:val="single" w:color="1F4E79" w:sz="6" w:space="0"/>
              <w:left w:val="single" w:color="1F4E79" w:sz="6" w:space="0"/>
              <w:bottom w:val="single" w:color="1F4E79" w:sz="6" w:space="0"/>
              <w:right w:val="single" w:color="1F4E79" w:sz="6" w:space="0"/>
            </w:tcBorders>
            <w:shd w:val="clear" w:color="auto" w:fill="1F4E79"/>
          </w:tcPr>
          <w:p w14:paraId="2976FB1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Verification Command</w:t>
            </w:r>
          </w:p>
        </w:tc>
        <w:tc>
          <w:tcPr>
            <w:tcW w:w="3528" w:type="dxa"/>
            <w:tcBorders>
              <w:top w:val="single" w:color="1F4E79" w:sz="6" w:space="0"/>
              <w:left w:val="single" w:color="1F4E79" w:sz="6" w:space="0"/>
              <w:bottom w:val="single" w:color="1F4E79" w:sz="6" w:space="0"/>
              <w:right w:val="single" w:color="1F4E79" w:sz="6" w:space="0"/>
            </w:tcBorders>
            <w:shd w:val="clear" w:color="auto" w:fill="1F4E79"/>
          </w:tcPr>
          <w:p w14:paraId="54C26F56">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Expected Purpose</w:t>
            </w:r>
          </w:p>
        </w:tc>
        <w:tc>
          <w:tcPr>
            <w:tcW w:w="4464" w:type="dxa"/>
            <w:gridSpan w:val="2"/>
            <w:tcBorders>
              <w:top w:val="single" w:color="1F4E79" w:sz="6" w:space="0"/>
              <w:left w:val="single" w:color="1F4E79" w:sz="6" w:space="0"/>
              <w:bottom w:val="single" w:color="1F4E79" w:sz="6" w:space="0"/>
              <w:right w:val="single" w:color="1F4E79" w:sz="6" w:space="0"/>
            </w:tcBorders>
            <w:shd w:val="clear" w:color="auto" w:fill="1F4E79"/>
          </w:tcPr>
          <w:p w14:paraId="1C44C664">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Student Observation</w:t>
            </w:r>
          </w:p>
        </w:tc>
      </w:tr>
      <w:tr w14:paraId="159EA99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59FD4A">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uname -a</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03F298C">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Kernel and OS environment</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ED0FDD0">
            <w:pPr>
              <w:keepNext w:val="0"/>
              <w:keepLines w:val="0"/>
              <w:widowControl/>
              <w:suppressLineNumbers w:val="0"/>
              <w:spacing w:before="0" w:beforeAutospacing="0" w:afterAutospacing="0"/>
              <w:ind w:left="0" w:right="0"/>
              <w:jc w:val="center"/>
              <w:rPr>
                <w:rFonts w:hint="default"/>
              </w:rPr>
            </w:pPr>
            <w:r>
              <w:rPr>
                <w:rFonts w:hint="default"/>
              </w:rPr>
              <w:t>Displays Linux kernel and operating system information.</w:t>
            </w:r>
          </w:p>
        </w:tc>
      </w:tr>
      <w:tr w14:paraId="70F3347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88FD3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cat /etc/os-release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D7682F0">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Linux distribution details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5A74D15">
            <w:pPr>
              <w:keepNext w:val="0"/>
              <w:keepLines w:val="0"/>
              <w:widowControl/>
              <w:suppressLineNumbers w:val="0"/>
              <w:spacing w:before="0" w:beforeAutospacing="0" w:afterAutospacing="0"/>
              <w:ind w:left="0" w:right="0"/>
              <w:jc w:val="center"/>
              <w:rPr>
                <w:rFonts w:hint="default"/>
              </w:rPr>
            </w:pPr>
            <w:r>
              <w:rPr>
                <w:rFonts w:hint="default"/>
              </w:rPr>
              <w:t>Displays Ubuntu Server version information.</w:t>
            </w:r>
          </w:p>
        </w:tc>
      </w:tr>
      <w:tr w14:paraId="4F560DD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339B38A">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free -h</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32C432">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RAM allocation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CB9B175">
            <w:pPr>
              <w:keepNext w:val="0"/>
              <w:keepLines w:val="0"/>
              <w:widowControl/>
              <w:suppressLineNumbers w:val="0"/>
              <w:spacing w:before="0" w:beforeAutospacing="0" w:afterAutospacing="0"/>
              <w:ind w:left="0" w:right="0"/>
              <w:jc w:val="center"/>
              <w:rPr>
                <w:rFonts w:hint="default"/>
              </w:rPr>
            </w:pPr>
            <w:r>
              <w:rPr>
                <w:rFonts w:hint="default"/>
              </w:rPr>
              <w:t>Displays available RAM memory.</w:t>
            </w:r>
          </w:p>
        </w:tc>
      </w:tr>
      <w:tr w14:paraId="7E85D29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3047800">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df -h</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15BF9BC">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Disk allocation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5A091A4">
            <w:pPr>
              <w:keepNext w:val="0"/>
              <w:keepLines w:val="0"/>
              <w:widowControl/>
              <w:suppressLineNumbers w:val="0"/>
              <w:spacing w:before="0" w:beforeAutospacing="0" w:afterAutospacing="0"/>
              <w:ind w:left="0" w:right="0"/>
              <w:jc w:val="center"/>
              <w:rPr>
                <w:rFonts w:hint="default"/>
              </w:rPr>
            </w:pPr>
            <w:r>
              <w:rPr>
                <w:rFonts w:hint="default"/>
              </w:rPr>
              <w:t>Displays disk usage and storage allocation.</w:t>
            </w:r>
          </w:p>
        </w:tc>
      </w:tr>
      <w:tr w14:paraId="321920D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3578B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hostname -I</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3E50F3">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Private IP / network evidence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3A463F3">
            <w:pPr>
              <w:keepNext w:val="0"/>
              <w:keepLines w:val="0"/>
              <w:widowControl/>
              <w:suppressLineNumbers w:val="0"/>
              <w:spacing w:before="0" w:beforeAutospacing="0" w:afterAutospacing="0"/>
              <w:ind w:left="0" w:right="0"/>
              <w:jc w:val="center"/>
              <w:rPr>
                <w:rFonts w:hint="default"/>
              </w:rPr>
            </w:pPr>
            <w:r>
              <w:rPr>
                <w:rFonts w:hint="default"/>
              </w:rPr>
              <w:t>Displays the private IP address of the VM.</w:t>
            </w:r>
          </w:p>
        </w:tc>
      </w:tr>
      <w:tr w14:paraId="275882C0">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25039DF3">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Evidence Space: Paste command output screenshot or copied terminal output</w:t>
            </w:r>
          </w:p>
          <w:p w14:paraId="5F8BD20F">
            <w:pPr>
              <w:keepNext w:val="0"/>
              <w:keepLines w:val="0"/>
              <w:widowControl/>
              <w:suppressLineNumbers w:val="0"/>
              <w:spacing w:before="0" w:beforeAutospacing="0" w:afterAutospacing="0"/>
              <w:ind w:left="0" w:right="0"/>
              <w:rPr>
                <w:rFonts w:hint="default"/>
              </w:rPr>
            </w:pPr>
          </w:p>
          <w:p w14:paraId="5445656A">
            <w:pPr>
              <w:keepNext w:val="0"/>
              <w:keepLines w:val="0"/>
              <w:widowControl/>
              <w:suppressLineNumbers w:val="0"/>
              <w:spacing w:before="0" w:beforeAutospacing="0" w:afterAutospacing="0"/>
              <w:ind w:left="0" w:right="0"/>
              <w:rPr>
                <w:rFonts w:hint="default"/>
              </w:rPr>
            </w:pPr>
            <w:r>
              <w:rPr>
                <w:rFonts w:hint="default"/>
              </w:rPr>
              <w:drawing>
                <wp:inline distT="0" distB="0" distL="0" distR="0">
                  <wp:extent cx="6400800" cy="4486910"/>
                  <wp:effectExtent l="0" t="0" r="0" b="8890"/>
                  <wp:docPr id="26127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74908" name="Picture 1"/>
                          <pic:cNvPicPr>
                            <a:picLocks noChangeAspect="1"/>
                          </pic:cNvPicPr>
                        </pic:nvPicPr>
                        <pic:blipFill>
                          <a:blip r:embed="rId16"/>
                          <a:stretch>
                            <a:fillRect/>
                          </a:stretch>
                        </pic:blipFill>
                        <pic:spPr>
                          <a:xfrm>
                            <a:off x="0" y="0"/>
                            <a:ext cx="6400800" cy="4486910"/>
                          </a:xfrm>
                          <a:prstGeom prst="rect">
                            <a:avLst/>
                          </a:prstGeom>
                        </pic:spPr>
                      </pic:pic>
                    </a:graphicData>
                  </a:graphic>
                </wp:inline>
              </w:drawing>
            </w:r>
          </w:p>
          <w:p w14:paraId="3B0DCA18">
            <w:pPr>
              <w:keepNext w:val="0"/>
              <w:keepLines w:val="0"/>
              <w:widowControl/>
              <w:suppressLineNumbers w:val="0"/>
              <w:spacing w:before="0" w:beforeAutospacing="0" w:afterAutospacing="0"/>
              <w:ind w:left="0" w:right="0"/>
              <w:rPr>
                <w:rFonts w:hint="default"/>
              </w:rPr>
            </w:pPr>
          </w:p>
          <w:p w14:paraId="37D2A8CB">
            <w:pPr>
              <w:keepNext w:val="0"/>
              <w:keepLines w:val="0"/>
              <w:widowControl/>
              <w:suppressLineNumbers w:val="0"/>
              <w:spacing w:before="0" w:beforeAutospacing="0" w:afterAutospacing="0"/>
              <w:ind w:left="0" w:right="0"/>
              <w:rPr>
                <w:rFonts w:hint="default"/>
              </w:rPr>
            </w:pPr>
          </w:p>
          <w:p w14:paraId="72C85507">
            <w:pPr>
              <w:keepNext w:val="0"/>
              <w:keepLines w:val="0"/>
              <w:widowControl/>
              <w:suppressLineNumbers w:val="0"/>
              <w:spacing w:before="0" w:beforeAutospacing="0" w:afterAutospacing="0"/>
              <w:ind w:left="0" w:right="0"/>
              <w:rPr>
                <w:rFonts w:hint="default"/>
              </w:rPr>
            </w:pPr>
          </w:p>
          <w:p w14:paraId="027B9986">
            <w:pPr>
              <w:keepNext w:val="0"/>
              <w:keepLines w:val="0"/>
              <w:widowControl/>
              <w:suppressLineNumbers w:val="0"/>
              <w:spacing w:before="0" w:beforeAutospacing="0" w:afterAutospacing="0"/>
              <w:ind w:left="0" w:right="0"/>
              <w:rPr>
                <w:rFonts w:hint="default"/>
              </w:rPr>
            </w:pPr>
          </w:p>
          <w:p w14:paraId="3AD27B75">
            <w:pPr>
              <w:keepNext w:val="0"/>
              <w:keepLines w:val="0"/>
              <w:widowControl/>
              <w:suppressLineNumbers w:val="0"/>
              <w:spacing w:before="0" w:beforeAutospacing="0" w:afterAutospacing="0"/>
              <w:ind w:left="0" w:right="0"/>
              <w:rPr>
                <w:rFonts w:hint="default"/>
              </w:rPr>
            </w:pPr>
          </w:p>
        </w:tc>
      </w:tr>
    </w:tbl>
    <w:p w14:paraId="201ACF88">
      <w:pPr>
        <w:spacing w:before="120" w:after="80"/>
      </w:pPr>
      <w:r>
        <w:rPr>
          <w:rFonts w:ascii="Calibri" w:hAnsi="Calibri" w:eastAsia="Calibri"/>
          <w:b/>
          <w:i w:val="0"/>
          <w:color w:val="2F6690"/>
          <w:sz w:val="23"/>
          <w:u w:val="none"/>
        </w:rPr>
        <w:t>D. Optional Web Service Check</w:t>
      </w:r>
    </w:p>
    <w:p w14:paraId="42800C4B">
      <w:pPr>
        <w:pStyle w:val="30"/>
        <w:spacing w:after="40" w:line="259" w:lineRule="auto"/>
      </w:pPr>
      <w:r>
        <w:rPr>
          <w:rFonts w:ascii="Calibri" w:hAnsi="Calibri" w:eastAsia="Calibri"/>
          <w:b w:val="0"/>
          <w:i w:val="0"/>
          <w:color w:val="1F2937"/>
          <w:sz w:val="19"/>
          <w:u w:val="none"/>
        </w:rPr>
        <w:t>Install a lightweight web server only if allowed by subscription and lab network: sudo apt update followed by sudo apt install nginx -y.</w:t>
      </w:r>
    </w:p>
    <w:p w14:paraId="738940BA">
      <w:pPr>
        <w:pStyle w:val="30"/>
        <w:spacing w:after="40" w:line="259" w:lineRule="auto"/>
      </w:pPr>
      <w:r>
        <w:rPr>
          <w:rFonts w:ascii="Calibri" w:hAnsi="Calibri" w:eastAsia="Calibri"/>
          <w:b w:val="0"/>
          <w:i w:val="0"/>
          <w:color w:val="1F2937"/>
          <w:sz w:val="19"/>
          <w:u w:val="none"/>
        </w:rPr>
        <w:t>Start or verify the service: systemctl status nginx.</w:t>
      </w:r>
    </w:p>
    <w:p w14:paraId="3E92641A">
      <w:pPr>
        <w:pStyle w:val="30"/>
        <w:spacing w:after="40" w:line="259" w:lineRule="auto"/>
      </w:pPr>
      <w:r>
        <w:rPr>
          <w:rFonts w:ascii="Calibri" w:hAnsi="Calibri" w:eastAsia="Calibri"/>
          <w:b w:val="0"/>
          <w:i w:val="0"/>
          <w:color w:val="1F2937"/>
          <w:sz w:val="19"/>
          <w:u w:val="none"/>
        </w:rPr>
        <w:t>If HTTP port 80 is open, visit the public IP in the browser and capture the test page.</w:t>
      </w:r>
    </w:p>
    <w:p w14:paraId="211EEB71">
      <w:pPr>
        <w:pStyle w:val="30"/>
        <w:spacing w:after="40" w:line="259" w:lineRule="auto"/>
      </w:pPr>
      <w:r>
        <w:rPr>
          <w:rFonts w:ascii="Calibri" w:hAnsi="Calibri" w:eastAsia="Calibri"/>
          <w:b w:val="0"/>
          <w:i w:val="0"/>
          <w:color w:val="1F2937"/>
          <w:sz w:val="19"/>
          <w:u w:val="none"/>
        </w:rPr>
        <w:t>If port 80 is not opened, record the reason and keep SSH-only evidence.</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2B4C8CD2">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04E6E81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Checkpoint</w:t>
            </w:r>
          </w:p>
        </w:tc>
        <w:tc>
          <w:tcPr>
            <w:tcW w:w="1800" w:type="dxa"/>
            <w:tcBorders>
              <w:top w:val="single" w:color="2F6690" w:sz="6" w:space="0"/>
              <w:left w:val="single" w:color="2F6690" w:sz="6" w:space="0"/>
              <w:bottom w:val="single" w:color="2F6690" w:sz="6" w:space="0"/>
              <w:right w:val="single" w:color="2F6690" w:sz="6" w:space="0"/>
            </w:tcBorders>
            <w:shd w:val="clear" w:color="auto" w:fill="2F6690"/>
          </w:tcPr>
          <w:p w14:paraId="15FC935A">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Status</w:t>
            </w:r>
          </w:p>
        </w:tc>
        <w:tc>
          <w:tcPr>
            <w:tcW w:w="5256" w:type="dxa"/>
            <w:tcBorders>
              <w:top w:val="single" w:color="2F6690" w:sz="6" w:space="0"/>
              <w:left w:val="single" w:color="2F6690" w:sz="6" w:space="0"/>
              <w:bottom w:val="single" w:color="2F6690" w:sz="6" w:space="0"/>
              <w:right w:val="single" w:color="2F6690" w:sz="6" w:space="0"/>
            </w:tcBorders>
            <w:shd w:val="clear" w:color="auto" w:fill="2F6690"/>
          </w:tcPr>
          <w:p w14:paraId="3EC0AE3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Evidence / Observation</w:t>
            </w:r>
          </w:p>
        </w:tc>
      </w:tr>
      <w:tr w14:paraId="74D0A92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10CD8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The student can explain why a public port was opened or not opened.</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08462D3F">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B54C61">
            <w:pPr>
              <w:keepNext w:val="0"/>
              <w:keepLines w:val="0"/>
              <w:widowControl/>
              <w:suppressLineNumbers w:val="0"/>
              <w:spacing w:before="0" w:beforeAutospacing="0" w:afterAutospacing="0"/>
              <w:ind w:left="0" w:right="0"/>
              <w:rPr>
                <w:rFonts w:hint="default"/>
              </w:rPr>
            </w:pPr>
            <w:r>
              <w:rPr>
                <w:rFonts w:hint="default"/>
              </w:rPr>
              <w:t>The HTTP port was opened only for testing purposes.</w:t>
            </w:r>
          </w:p>
        </w:tc>
      </w:tr>
      <w:tr w14:paraId="065BF63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8DDD58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The service status or browser test was captured.</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66B22DEF">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7FFA57">
            <w:pPr>
              <w:keepNext w:val="0"/>
              <w:keepLines w:val="0"/>
              <w:widowControl/>
              <w:suppressLineNumbers w:val="0"/>
              <w:spacing w:before="0" w:beforeAutospacing="0" w:afterAutospacing="0"/>
              <w:ind w:left="0" w:right="0"/>
              <w:rPr>
                <w:rFonts w:hint="default"/>
              </w:rPr>
            </w:pPr>
            <w:r>
              <w:rPr>
                <w:rFonts w:hint="default"/>
              </w:rPr>
              <w:t>The web service status was verified successfully.</w:t>
            </w:r>
          </w:p>
        </w:tc>
      </w:tr>
      <w:tr w14:paraId="087B5F2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3739B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The public exposure was kept temporary for the assessment.</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0620BE00">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CBD2898">
            <w:pPr>
              <w:keepNext w:val="0"/>
              <w:keepLines w:val="0"/>
              <w:widowControl/>
              <w:suppressLineNumbers w:val="0"/>
              <w:spacing w:before="0" w:beforeAutospacing="0" w:afterAutospacing="0"/>
              <w:ind w:left="0" w:right="0"/>
              <w:rPr>
                <w:rFonts w:hint="default"/>
              </w:rPr>
            </w:pPr>
            <w:r>
              <w:rPr>
                <w:rFonts w:hint="default"/>
              </w:rPr>
              <w:t>The public access was enabled temporarily for the assessment.</w:t>
            </w:r>
          </w:p>
        </w:tc>
      </w:tr>
    </w:tbl>
    <w:p w14:paraId="049ABDC6">
      <w:pPr>
        <w:spacing w:before="120" w:after="80"/>
      </w:pPr>
      <w:r>
        <w:rPr>
          <w:rFonts w:ascii="Calibri" w:hAnsi="Calibri" w:eastAsia="Calibri"/>
          <w:b/>
          <w:i w:val="0"/>
          <w:color w:val="2F6690"/>
          <w:sz w:val="23"/>
          <w:u w:val="none"/>
        </w:rPr>
        <w:t>E. Azure Security and Cost-Control Closeout</w:t>
      </w:r>
    </w:p>
    <w:p w14:paraId="6232ED9B">
      <w:pPr>
        <w:pStyle w:val="30"/>
        <w:spacing w:after="40" w:line="259" w:lineRule="auto"/>
      </w:pPr>
      <w:r>
        <w:rPr>
          <w:rFonts w:ascii="Calibri" w:hAnsi="Calibri" w:eastAsia="Calibri"/>
          <w:b w:val="0"/>
          <w:i w:val="0"/>
          <w:color w:val="1F2937"/>
          <w:sz w:val="19"/>
          <w:u w:val="none"/>
        </w:rPr>
        <w:t>Review Networking and record inbound port rules.</w:t>
      </w:r>
    </w:p>
    <w:p w14:paraId="6DE138DE">
      <w:pPr>
        <w:pStyle w:val="30"/>
        <w:spacing w:after="40" w:line="259" w:lineRule="auto"/>
      </w:pPr>
      <w:r>
        <w:rPr>
          <w:rFonts w:ascii="Calibri" w:hAnsi="Calibri" w:eastAsia="Calibri"/>
          <w:b w:val="0"/>
          <w:i w:val="0"/>
          <w:color w:val="1F2937"/>
          <w:sz w:val="19"/>
          <w:u w:val="none"/>
        </w:rPr>
        <w:t>Confirm that no unnecessary public ports are open.</w:t>
      </w:r>
    </w:p>
    <w:p w14:paraId="6FF0172B">
      <w:pPr>
        <w:pStyle w:val="30"/>
        <w:spacing w:after="40" w:line="259" w:lineRule="auto"/>
      </w:pPr>
      <w:r>
        <w:rPr>
          <w:rFonts w:ascii="Calibri" w:hAnsi="Calibri" w:eastAsia="Calibri"/>
          <w:b w:val="0"/>
          <w:i w:val="0"/>
          <w:color w:val="1F2937"/>
          <w:sz w:val="19"/>
          <w:u w:val="none"/>
        </w:rPr>
        <w:t>Stop the VM after evidence capture if it may be reused with faculty approval, or delete the resource group if the exercise is complete.</w:t>
      </w:r>
    </w:p>
    <w:p w14:paraId="15ADDA2D">
      <w:pPr>
        <w:pStyle w:val="30"/>
        <w:spacing w:after="40" w:line="259" w:lineRule="auto"/>
      </w:pPr>
      <w:r>
        <w:rPr>
          <w:rFonts w:ascii="Calibri" w:hAnsi="Calibri" w:eastAsia="Calibri"/>
          <w:b w:val="0"/>
          <w:i w:val="0"/>
          <w:color w:val="1F2937"/>
          <w:sz w:val="19"/>
          <w:u w:val="none"/>
        </w:rPr>
        <w:t>Capture stopped/deallocated or deletion evidence.</w:t>
      </w:r>
    </w:p>
    <w:p w14:paraId="6E90C012">
      <w:pPr>
        <w:pStyle w:val="30"/>
        <w:spacing w:after="40" w:line="259" w:lineRule="auto"/>
      </w:pPr>
      <w:r>
        <w:rPr>
          <w:rFonts w:ascii="Calibri" w:hAnsi="Calibri" w:eastAsia="Calibri"/>
          <w:b w:val="0"/>
          <w:i w:val="0"/>
          <w:color w:val="1F2937"/>
          <w:sz w:val="19"/>
          <w:u w:val="none"/>
        </w:rPr>
        <w:t>Record what would change for a production capstone deployment.</w:t>
      </w:r>
    </w:p>
    <w:tbl>
      <w:tblPr>
        <w:tblStyle w:val="12"/>
        <w:tblW w:w="10296" w:type="dxa"/>
        <w:jc w:val="center"/>
        <w:tblLayout w:type="fixed"/>
        <w:tblCellMar>
          <w:top w:w="0" w:type="dxa"/>
          <w:left w:w="108" w:type="dxa"/>
          <w:bottom w:w="0" w:type="dxa"/>
          <w:right w:w="108" w:type="dxa"/>
        </w:tblCellMar>
      </w:tblPr>
      <w:tblGrid>
        <w:gridCol w:w="5227"/>
        <w:gridCol w:w="5227"/>
      </w:tblGrid>
      <w:tr w14:paraId="6F9445B8">
        <w:tblPrEx>
          <w:tblCellMar>
            <w:top w:w="0" w:type="dxa"/>
            <w:left w:w="108" w:type="dxa"/>
            <w:bottom w:w="0" w:type="dxa"/>
            <w:right w:w="108" w:type="dxa"/>
          </w:tblCellMar>
        </w:tblPrEx>
        <w:trPr>
          <w:jc w:val="center"/>
        </w:trPr>
        <w:tc>
          <w:tcPr>
            <w:tcW w:w="3600" w:type="dxa"/>
            <w:tcBorders>
              <w:top w:val="single" w:color="1F4E79" w:sz="6" w:space="0"/>
              <w:left w:val="single" w:color="1F4E79" w:sz="6" w:space="0"/>
              <w:bottom w:val="single" w:color="1F4E79" w:sz="6" w:space="0"/>
              <w:right w:val="single" w:color="1F4E79" w:sz="6" w:space="0"/>
            </w:tcBorders>
            <w:shd w:val="clear" w:color="auto" w:fill="1F4E79"/>
          </w:tcPr>
          <w:p w14:paraId="18EC44E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Security / Cost-Control Item</w:t>
            </w:r>
          </w:p>
        </w:tc>
        <w:tc>
          <w:tcPr>
            <w:tcW w:w="6696" w:type="dxa"/>
            <w:tcBorders>
              <w:top w:val="single" w:color="1F4E79" w:sz="6" w:space="0"/>
              <w:left w:val="single" w:color="1F4E79" w:sz="6" w:space="0"/>
              <w:bottom w:val="single" w:color="1F4E79" w:sz="6" w:space="0"/>
              <w:right w:val="single" w:color="1F4E79" w:sz="6" w:space="0"/>
            </w:tcBorders>
            <w:shd w:val="clear" w:color="auto" w:fill="1F4E79"/>
          </w:tcPr>
          <w:p w14:paraId="019A5A70">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Student Evidence / Decision</w:t>
            </w:r>
          </w:p>
        </w:tc>
      </w:tr>
      <w:tr w14:paraId="34AF148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6F21FF1">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Inbound ports allowed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CAC6E61">
            <w:pPr>
              <w:keepNext w:val="0"/>
              <w:keepLines w:val="0"/>
              <w:widowControl/>
              <w:suppressLineNumbers w:val="0"/>
              <w:spacing w:before="0" w:beforeAutospacing="0" w:afterAutospacing="0"/>
              <w:ind w:left="0" w:right="0"/>
              <w:jc w:val="center"/>
              <w:rPr>
                <w:rFonts w:hint="default"/>
              </w:rPr>
            </w:pPr>
            <w:r>
              <w:rPr>
                <w:rFonts w:hint="default"/>
              </w:rPr>
              <w:t>SSH (22)</w:t>
            </w:r>
          </w:p>
        </w:tc>
      </w:tr>
      <w:tr w14:paraId="3015466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528EB59">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Authentication method used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130D6E">
            <w:pPr>
              <w:keepNext w:val="0"/>
              <w:keepLines w:val="0"/>
              <w:widowControl/>
              <w:suppressLineNumbers w:val="0"/>
              <w:spacing w:before="0" w:beforeAutospacing="0" w:afterAutospacing="0"/>
              <w:ind w:left="0" w:right="0"/>
              <w:jc w:val="center"/>
              <w:rPr>
                <w:rFonts w:hint="default"/>
              </w:rPr>
            </w:pPr>
            <w:r>
              <w:rPr>
                <w:rFonts w:hint="default"/>
              </w:rPr>
              <w:t>SSH Public Key</w:t>
            </w:r>
          </w:p>
        </w:tc>
      </w:tr>
      <w:tr w14:paraId="27B854F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4AB95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Public IP required?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0DA7D71">
            <w:pPr>
              <w:keepNext w:val="0"/>
              <w:keepLines w:val="0"/>
              <w:widowControl/>
              <w:suppressLineNumbers w:val="0"/>
              <w:spacing w:before="0" w:beforeAutospacing="0" w:afterAutospacing="0"/>
              <w:ind w:left="0" w:right="0"/>
              <w:jc w:val="center"/>
              <w:rPr>
                <w:rFonts w:hint="default"/>
              </w:rPr>
            </w:pPr>
            <w:r>
              <w:rPr>
                <w:rFonts w:hint="default"/>
              </w:rPr>
              <w:t>Yes</w:t>
            </w:r>
          </w:p>
        </w:tc>
      </w:tr>
      <w:tr w14:paraId="08C3D73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E8691D3">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Stopped/deallocated or deleted?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2B413B3">
            <w:pPr>
              <w:keepNext w:val="0"/>
              <w:keepLines w:val="0"/>
              <w:widowControl/>
              <w:suppressLineNumbers w:val="0"/>
              <w:spacing w:before="0" w:beforeAutospacing="0" w:afterAutospacing="0"/>
              <w:ind w:left="0" w:right="0"/>
              <w:jc w:val="center"/>
              <w:rPr>
                <w:rFonts w:hint="default"/>
              </w:rPr>
            </w:pPr>
            <w:r>
              <w:rPr>
                <w:rFonts w:hint="default"/>
              </w:rPr>
              <w:t>Stopped</w:t>
            </w:r>
          </w:p>
        </w:tc>
      </w:tr>
      <w:tr w14:paraId="42F2A14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35A0B72">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Reason for closeout choice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41CAAA2">
            <w:pPr>
              <w:keepNext w:val="0"/>
              <w:keepLines w:val="0"/>
              <w:widowControl/>
              <w:suppressLineNumbers w:val="0"/>
              <w:spacing w:before="0" w:beforeAutospacing="0" w:afterAutospacing="0"/>
              <w:ind w:left="0" w:right="0"/>
              <w:jc w:val="center"/>
              <w:rPr>
                <w:rFonts w:hint="default"/>
              </w:rPr>
            </w:pPr>
            <w:r>
              <w:rPr>
                <w:rFonts w:hint="default"/>
              </w:rPr>
              <w:t>To avoid unnecessary resource usage and reduce costs</w:t>
            </w:r>
          </w:p>
        </w:tc>
      </w:tr>
      <w:tr w14:paraId="300D8BAB">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21C8968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Evidence Space: Paste networking rule and shutdown/deletion screenshot</w:t>
            </w:r>
          </w:p>
          <w:p w14:paraId="439164A4">
            <w:pPr>
              <w:keepNext w:val="0"/>
              <w:keepLines w:val="0"/>
              <w:widowControl/>
              <w:suppressLineNumbers w:val="0"/>
              <w:spacing w:before="0" w:beforeAutospacing="0" w:afterAutospacing="0"/>
              <w:ind w:left="0" w:right="0"/>
              <w:rPr>
                <w:rFonts w:hint="default"/>
              </w:rPr>
            </w:pPr>
          </w:p>
          <w:p w14:paraId="1C99941E">
            <w:pPr>
              <w:keepNext w:val="0"/>
              <w:keepLines w:val="0"/>
              <w:widowControl/>
              <w:suppressLineNumbers w:val="0"/>
              <w:spacing w:before="0" w:beforeAutospacing="0" w:afterAutospacing="0"/>
              <w:ind w:left="0" w:right="0"/>
              <w:rPr>
                <w:rFonts w:hint="default"/>
              </w:rPr>
            </w:pPr>
            <w:r>
              <w:rPr>
                <w:rFonts w:hint="default"/>
              </w:rPr>
              <w:drawing>
                <wp:inline distT="0" distB="0" distL="0" distR="0">
                  <wp:extent cx="6400800" cy="1889760"/>
                  <wp:effectExtent l="0" t="0" r="0" b="0"/>
                  <wp:docPr id="37425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52143" name="Picture 1"/>
                          <pic:cNvPicPr>
                            <a:picLocks noChangeAspect="1"/>
                          </pic:cNvPicPr>
                        </pic:nvPicPr>
                        <pic:blipFill>
                          <a:blip r:embed="rId17"/>
                          <a:stretch>
                            <a:fillRect/>
                          </a:stretch>
                        </pic:blipFill>
                        <pic:spPr>
                          <a:xfrm>
                            <a:off x="0" y="0"/>
                            <a:ext cx="6400800" cy="1889760"/>
                          </a:xfrm>
                          <a:prstGeom prst="rect">
                            <a:avLst/>
                          </a:prstGeom>
                        </pic:spPr>
                      </pic:pic>
                    </a:graphicData>
                  </a:graphic>
                </wp:inline>
              </w:drawing>
            </w:r>
          </w:p>
          <w:p w14:paraId="325C191A">
            <w:pPr>
              <w:keepNext w:val="0"/>
              <w:keepLines w:val="0"/>
              <w:widowControl/>
              <w:suppressLineNumbers w:val="0"/>
              <w:spacing w:before="0" w:beforeAutospacing="0" w:afterAutospacing="0"/>
              <w:ind w:left="0" w:right="0"/>
              <w:rPr>
                <w:rFonts w:hint="default"/>
              </w:rPr>
            </w:pPr>
          </w:p>
          <w:p w14:paraId="3F2C68D4">
            <w:pPr>
              <w:keepNext w:val="0"/>
              <w:keepLines w:val="0"/>
              <w:widowControl/>
              <w:suppressLineNumbers w:val="0"/>
              <w:spacing w:before="0" w:beforeAutospacing="0" w:afterAutospacing="0"/>
              <w:ind w:left="0" w:right="0"/>
              <w:rPr>
                <w:rFonts w:hint="default"/>
              </w:rPr>
            </w:pPr>
          </w:p>
          <w:p w14:paraId="167E028A">
            <w:pPr>
              <w:keepNext w:val="0"/>
              <w:keepLines w:val="0"/>
              <w:widowControl/>
              <w:suppressLineNumbers w:val="0"/>
              <w:spacing w:before="0" w:beforeAutospacing="0" w:afterAutospacing="0"/>
              <w:ind w:left="0" w:right="0"/>
              <w:rPr>
                <w:rFonts w:hint="default"/>
              </w:rPr>
            </w:pPr>
          </w:p>
          <w:p w14:paraId="13704E0E">
            <w:pPr>
              <w:keepNext w:val="0"/>
              <w:keepLines w:val="0"/>
              <w:widowControl/>
              <w:suppressLineNumbers w:val="0"/>
              <w:spacing w:before="0" w:beforeAutospacing="0" w:afterAutospacing="0"/>
              <w:ind w:left="0" w:right="0"/>
              <w:rPr>
                <w:rFonts w:hint="default"/>
              </w:rPr>
            </w:pPr>
          </w:p>
        </w:tc>
      </w:tr>
    </w:tbl>
    <w:p w14:paraId="63887DE2">
      <w:r>
        <w:br w:type="page"/>
      </w:r>
    </w:p>
    <w:p w14:paraId="41007206">
      <w:pPr>
        <w:spacing w:before="200" w:after="80"/>
      </w:pPr>
      <w:r>
        <w:rPr>
          <w:rFonts w:ascii="Calibri" w:hAnsi="Calibri" w:eastAsia="Calibri"/>
          <w:b/>
          <w:i w:val="0"/>
          <w:color w:val="1F4E79"/>
          <w:sz w:val="28"/>
          <w:u w:val="none"/>
        </w:rPr>
        <w:t>Part 4: Track B - Local VM Guided Procedure</w:t>
      </w:r>
    </w:p>
    <w:p w14:paraId="102FB896">
      <w:pPr>
        <w:spacing w:before="0" w:after="80" w:line="264" w:lineRule="auto"/>
      </w:pPr>
      <w:r>
        <w:rPr>
          <w:rFonts w:ascii="Calibri" w:hAnsi="Calibri" w:eastAsia="Calibri"/>
          <w:b w:val="0"/>
          <w:i w:val="0"/>
          <w:color w:val="1F2937"/>
          <w:sz w:val="20"/>
          <w:u w:val="none"/>
        </w:rPr>
        <w:t>Use this path when Azure account activation is delayed or when local hypervisor practice is required. VirtualBox is recommended for broad accessibility. VMware Workstation/Fusion may be used where available.</w:t>
      </w:r>
    </w:p>
    <w:p w14:paraId="1F26F32C">
      <w:pPr>
        <w:spacing w:after="40"/>
      </w:pPr>
      <w:r>
        <w:rPr>
          <w:rFonts w:ascii="Calibri" w:hAnsi="Calibri" w:eastAsia="Calibri"/>
          <w:b w:val="0"/>
          <w:i w:val="0"/>
          <w:color w:val="2F6690"/>
          <w:sz w:val="17"/>
          <w:u w:val="none"/>
        </w:rPr>
        <w:t>VirtualBox downloads: https://www.virtualbox.org/wiki/Downloads</w:t>
      </w:r>
    </w:p>
    <w:p w14:paraId="301BE523">
      <w:pPr>
        <w:spacing w:after="40"/>
      </w:pPr>
      <w:r>
        <w:rPr>
          <w:rFonts w:ascii="Calibri" w:hAnsi="Calibri" w:eastAsia="Calibri"/>
          <w:b w:val="0"/>
          <w:i w:val="0"/>
          <w:color w:val="2F6690"/>
          <w:sz w:val="17"/>
          <w:u w:val="none"/>
        </w:rPr>
        <w:t>VMware Workstation and Fusion: https://www.vmware.com/products/desktop-hypervisor/workstation-and-fusion</w:t>
      </w:r>
    </w:p>
    <w:p w14:paraId="085D2FD3">
      <w:pPr>
        <w:spacing w:before="120" w:after="80"/>
      </w:pPr>
      <w:r>
        <w:rPr>
          <w:rFonts w:ascii="Calibri" w:hAnsi="Calibri" w:eastAsia="Calibri"/>
          <w:b/>
          <w:i w:val="0"/>
          <w:color w:val="2F6690"/>
          <w:sz w:val="23"/>
          <w:u w:val="none"/>
        </w:rPr>
        <w:t>A. Install the Hypervisor</w:t>
      </w:r>
    </w:p>
    <w:p w14:paraId="0977383E">
      <w:pPr>
        <w:pStyle w:val="30"/>
        <w:spacing w:after="40" w:line="259" w:lineRule="auto"/>
      </w:pPr>
      <w:r>
        <w:rPr>
          <w:rFonts w:ascii="Calibri" w:hAnsi="Calibri" w:eastAsia="Calibri"/>
          <w:b w:val="0"/>
          <w:i w:val="0"/>
          <w:color w:val="1F2937"/>
          <w:sz w:val="19"/>
          <w:u w:val="none"/>
        </w:rPr>
        <w:t>Download VirtualBox or VMware only from the official website.</w:t>
      </w:r>
    </w:p>
    <w:p w14:paraId="17B1176F">
      <w:pPr>
        <w:pStyle w:val="30"/>
        <w:spacing w:after="40" w:line="259" w:lineRule="auto"/>
      </w:pPr>
      <w:r>
        <w:rPr>
          <w:rFonts w:ascii="Calibri" w:hAnsi="Calibri" w:eastAsia="Calibri"/>
          <w:b w:val="0"/>
          <w:i w:val="0"/>
          <w:color w:val="1F2937"/>
          <w:sz w:val="19"/>
          <w:u w:val="none"/>
        </w:rPr>
        <w:t>Install the application using the default options unless faculty gives a specific lab configuration.</w:t>
      </w:r>
    </w:p>
    <w:p w14:paraId="3EA454EB">
      <w:pPr>
        <w:pStyle w:val="30"/>
        <w:spacing w:after="40" w:line="259" w:lineRule="auto"/>
      </w:pPr>
      <w:r>
        <w:rPr>
          <w:rFonts w:ascii="Calibri" w:hAnsi="Calibri" w:eastAsia="Calibri"/>
          <w:b w:val="0"/>
          <w:i w:val="0"/>
          <w:color w:val="1F2937"/>
          <w:sz w:val="19"/>
          <w:u w:val="none"/>
        </w:rPr>
        <w:t>Restart the system if the installer requests it.</w:t>
      </w:r>
    </w:p>
    <w:p w14:paraId="158BB4BA">
      <w:pPr>
        <w:pStyle w:val="30"/>
        <w:spacing w:after="40" w:line="259" w:lineRule="auto"/>
      </w:pPr>
      <w:r>
        <w:rPr>
          <w:rFonts w:ascii="Calibri" w:hAnsi="Calibri" w:eastAsia="Calibri"/>
          <w:b w:val="0"/>
          <w:i w:val="0"/>
          <w:color w:val="1F2937"/>
          <w:sz w:val="19"/>
          <w:u w:val="none"/>
        </w:rPr>
        <w:t>Open the hypervisor and confirm that the main window loads without errors.</w:t>
      </w:r>
    </w:p>
    <w:p w14:paraId="53D26DDF">
      <w:pPr>
        <w:pStyle w:val="30"/>
        <w:spacing w:after="40" w:line="259" w:lineRule="auto"/>
      </w:pPr>
      <w:r>
        <w:rPr>
          <w:rFonts w:ascii="Calibri" w:hAnsi="Calibri" w:eastAsia="Calibri"/>
          <w:b w:val="0"/>
          <w:i w:val="0"/>
          <w:color w:val="1F2937"/>
          <w:sz w:val="19"/>
          <w:u w:val="none"/>
        </w:rPr>
        <w:t>On macOS or Windows, allow required system permissions only from trusted operating system prompts.</w:t>
      </w:r>
    </w:p>
    <w:tbl>
      <w:tblPr>
        <w:tblStyle w:val="12"/>
        <w:tblW w:w="10296" w:type="dxa"/>
        <w:jc w:val="center"/>
        <w:tblLayout w:type="fixed"/>
        <w:tblCellMar>
          <w:top w:w="0" w:type="dxa"/>
          <w:left w:w="108" w:type="dxa"/>
          <w:bottom w:w="0" w:type="dxa"/>
          <w:right w:w="108" w:type="dxa"/>
        </w:tblCellMar>
      </w:tblPr>
      <w:tblGrid>
        <w:gridCol w:w="3485"/>
        <w:gridCol w:w="1742"/>
        <w:gridCol w:w="1743"/>
        <w:gridCol w:w="3484"/>
        <w:gridCol w:w="1"/>
      </w:tblGrid>
      <w:tr w14:paraId="0910237A">
        <w:tblPrEx>
          <w:tblCellMar>
            <w:top w:w="0" w:type="dxa"/>
            <w:left w:w="108" w:type="dxa"/>
            <w:bottom w:w="0" w:type="dxa"/>
            <w:right w:w="108" w:type="dxa"/>
          </w:tblCellMar>
        </w:tblPrEx>
        <w:trPr>
          <w:gridAfter w:val="1"/>
          <w:wAfter w:w="1" w:type="dxa"/>
          <w:jc w:val="center"/>
        </w:trPr>
        <w:tc>
          <w:tcPr>
            <w:tcW w:w="3312" w:type="dxa"/>
            <w:gridSpan w:val="2"/>
            <w:tcBorders>
              <w:top w:val="single" w:color="1F4E79" w:sz="6" w:space="0"/>
              <w:left w:val="single" w:color="1F4E79" w:sz="6" w:space="0"/>
              <w:bottom w:val="single" w:color="1F4E79" w:sz="6" w:space="0"/>
              <w:right w:val="single" w:color="1F4E79" w:sz="6" w:space="0"/>
            </w:tcBorders>
            <w:shd w:val="clear" w:color="auto" w:fill="1F4E79"/>
          </w:tcPr>
          <w:p w14:paraId="4434498A">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Item</w:t>
            </w:r>
          </w:p>
        </w:tc>
        <w:tc>
          <w:tcPr>
            <w:tcW w:w="6984" w:type="dxa"/>
            <w:gridSpan w:val="2"/>
            <w:tcBorders>
              <w:top w:val="single" w:color="1F4E79" w:sz="6" w:space="0"/>
              <w:left w:val="single" w:color="1F4E79" w:sz="6" w:space="0"/>
              <w:bottom w:val="single" w:color="1F4E79" w:sz="6" w:space="0"/>
              <w:right w:val="single" w:color="1F4E79" w:sz="6" w:space="0"/>
            </w:tcBorders>
            <w:shd w:val="clear" w:color="auto" w:fill="1F4E79"/>
          </w:tcPr>
          <w:p w14:paraId="3C617FDE">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Student Entry</w:t>
            </w:r>
          </w:p>
        </w:tc>
      </w:tr>
      <w:tr w14:paraId="7EC59D12">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348A7B9">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Hypervisor selected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0210C56">
            <w:pPr>
              <w:keepNext w:val="0"/>
              <w:keepLines w:val="0"/>
              <w:widowControl/>
              <w:suppressLineNumbers w:val="0"/>
              <w:spacing w:before="0" w:beforeAutospacing="0" w:afterAutospacing="0"/>
              <w:ind w:left="0" w:right="0"/>
              <w:rPr>
                <w:rFonts w:hint="default"/>
              </w:rPr>
            </w:pPr>
            <w:r>
              <w:rPr>
                <w:rFonts w:hint="default"/>
              </w:rPr>
              <w:t>VirtualBox</w:t>
            </w:r>
          </w:p>
        </w:tc>
      </w:tr>
      <w:tr w14:paraId="51EEADF0">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164D8DF">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Version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7DC9B78">
            <w:pPr>
              <w:keepNext w:val="0"/>
              <w:keepLines w:val="0"/>
              <w:widowControl/>
              <w:suppressLineNumbers w:val="0"/>
              <w:spacing w:before="0" w:beforeAutospacing="0" w:afterAutospacing="0"/>
              <w:ind w:left="0" w:right="0"/>
              <w:jc w:val="center"/>
              <w:rPr>
                <w:rFonts w:hint="default"/>
              </w:rPr>
            </w:pPr>
            <w:r>
              <w:rPr>
                <w:rFonts w:hint="default"/>
              </w:rPr>
              <w:t>7.1</w:t>
            </w:r>
          </w:p>
        </w:tc>
      </w:tr>
      <w:tr w14:paraId="02E43DA5">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320000A">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Host operating system</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3CE43FB">
            <w:pPr>
              <w:keepNext w:val="0"/>
              <w:keepLines w:val="0"/>
              <w:widowControl/>
              <w:suppressLineNumbers w:val="0"/>
              <w:spacing w:before="0" w:beforeAutospacing="0" w:afterAutospacing="0"/>
              <w:ind w:left="0" w:right="0"/>
              <w:rPr>
                <w:rFonts w:hint="default"/>
              </w:rPr>
            </w:pPr>
            <w:r>
              <w:rPr>
                <w:rFonts w:hint="default"/>
                <w:sz w:val="17"/>
              </w:rPr>
              <w:t>Windows 11</w:t>
            </w:r>
          </w:p>
        </w:tc>
      </w:tr>
      <w:tr w14:paraId="4EA905DB">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89E47B1">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Host CPU and RAM</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7A6D5D8">
            <w:pPr>
              <w:keepNext w:val="0"/>
              <w:keepLines w:val="0"/>
              <w:widowControl/>
              <w:suppressLineNumbers w:val="0"/>
              <w:spacing w:before="0" w:beforeAutospacing="0" w:afterAutospacing="0"/>
              <w:ind w:left="0" w:right="0"/>
              <w:jc w:val="center"/>
              <w:rPr>
                <w:rFonts w:hint="default"/>
              </w:rPr>
            </w:pPr>
            <w:r>
              <w:rPr>
                <w:rFonts w:hint="default"/>
              </w:rPr>
              <w:t>8 GB RAM</w:t>
            </w:r>
          </w:p>
        </w:tc>
      </w:tr>
      <w:tr w14:paraId="5A9CCC44">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C8BF549">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Reason for selected hypervisor</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D1EA502">
            <w:pPr>
              <w:keepNext w:val="0"/>
              <w:keepLines w:val="0"/>
              <w:widowControl/>
              <w:suppressLineNumbers w:val="0"/>
              <w:spacing w:before="0" w:beforeAutospacing="0" w:afterAutospacing="0"/>
              <w:ind w:left="0" w:right="0"/>
              <w:jc w:val="center"/>
              <w:rPr>
                <w:rFonts w:hint="default"/>
              </w:rPr>
            </w:pPr>
            <w:r>
              <w:rPr>
                <w:rFonts w:hint="default"/>
              </w:rPr>
              <w:t>Easy to install and use</w:t>
            </w:r>
          </w:p>
        </w:tc>
      </w:tr>
      <w:tr w14:paraId="60B0AE88">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1DA45833">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77BAF06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0368D163">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Evidence / Observation</w:t>
            </w:r>
          </w:p>
        </w:tc>
      </w:tr>
      <w:tr w14:paraId="480728B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F0F9EC">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Hypervisor opens successfully.</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60FA92E7">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47AE90E">
            <w:pPr>
              <w:keepNext w:val="0"/>
              <w:keepLines w:val="0"/>
              <w:widowControl/>
              <w:suppressLineNumbers w:val="0"/>
              <w:spacing w:before="0" w:beforeAutospacing="0" w:afterAutospacing="0"/>
              <w:ind w:left="0" w:right="0"/>
              <w:rPr>
                <w:rFonts w:hint="default"/>
              </w:rPr>
            </w:pPr>
            <w:r>
              <w:rPr>
                <w:rFonts w:hint="default"/>
              </w:rPr>
              <w:t>Hypervisor opens successfully.</w:t>
            </w:r>
          </w:p>
        </w:tc>
      </w:tr>
      <w:tr w14:paraId="40435B3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6AB8FC3">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Student can locate New VM/Create VM option.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36F9C1FE">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0947D57">
            <w:pPr>
              <w:keepNext w:val="0"/>
              <w:keepLines w:val="0"/>
              <w:widowControl/>
              <w:suppressLineNumbers w:val="0"/>
              <w:spacing w:before="0" w:beforeAutospacing="0" w:afterAutospacing="0"/>
              <w:ind w:left="0" w:right="0"/>
              <w:rPr>
                <w:rFonts w:hint="default"/>
              </w:rPr>
            </w:pPr>
            <w:r>
              <w:rPr>
                <w:rFonts w:hint="default"/>
              </w:rPr>
              <w:t>Student can locate New VM/Create VM option.</w:t>
            </w:r>
          </w:p>
        </w:tc>
      </w:tr>
      <w:tr w14:paraId="57C6CC7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B13C7EC">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Student has downloaded or selected a suitable OS image.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682D6CC6">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B88DF25">
            <w:pPr>
              <w:keepNext w:val="0"/>
              <w:keepLines w:val="0"/>
              <w:widowControl/>
              <w:suppressLineNumbers w:val="0"/>
              <w:spacing w:before="0" w:beforeAutospacing="0" w:afterAutospacing="0"/>
              <w:ind w:left="0" w:right="0"/>
              <w:rPr>
                <w:rFonts w:hint="default"/>
              </w:rPr>
            </w:pPr>
            <w:r>
              <w:rPr>
                <w:rFonts w:hint="default"/>
              </w:rPr>
              <w:t>Student has downloaded or selected a suitable OS image.</w:t>
            </w:r>
          </w:p>
        </w:tc>
      </w:tr>
    </w:tbl>
    <w:p w14:paraId="36C88111">
      <w:pPr>
        <w:spacing w:before="120" w:after="80"/>
      </w:pPr>
      <w:r>
        <w:rPr>
          <w:rFonts w:ascii="Calibri" w:hAnsi="Calibri" w:eastAsia="Calibri"/>
          <w:b/>
          <w:i w:val="0"/>
          <w:color w:val="2F6690"/>
          <w:sz w:val="23"/>
          <w:u w:val="none"/>
        </w:rPr>
        <w:t>B. Create the VM</w:t>
      </w:r>
    </w:p>
    <w:p w14:paraId="28201959">
      <w:pPr>
        <w:pStyle w:val="30"/>
        <w:spacing w:after="40" w:line="259" w:lineRule="auto"/>
      </w:pPr>
      <w:r>
        <w:rPr>
          <w:rFonts w:ascii="Calibri" w:hAnsi="Calibri" w:eastAsia="Calibri"/>
          <w:b w:val="0"/>
          <w:i w:val="0"/>
          <w:color w:val="1F2937"/>
          <w:sz w:val="19"/>
          <w:u w:val="none"/>
        </w:rPr>
        <w:t>Choose New VM or Create a New Virtual Machine.</w:t>
      </w:r>
    </w:p>
    <w:p w14:paraId="5BABD6CE">
      <w:pPr>
        <w:pStyle w:val="30"/>
        <w:spacing w:after="40" w:line="259" w:lineRule="auto"/>
      </w:pPr>
      <w:r>
        <w:rPr>
          <w:rFonts w:ascii="Calibri" w:hAnsi="Calibri" w:eastAsia="Calibri"/>
          <w:b w:val="0"/>
          <w:i w:val="0"/>
          <w:color w:val="1F2937"/>
          <w:sz w:val="19"/>
          <w:u w:val="none"/>
        </w:rPr>
        <w:t>Enter a clear VM name such as csa15-localvm-yourregno.</w:t>
      </w:r>
    </w:p>
    <w:p w14:paraId="2589A660">
      <w:pPr>
        <w:pStyle w:val="30"/>
        <w:spacing w:after="40" w:line="259" w:lineRule="auto"/>
      </w:pPr>
      <w:r>
        <w:rPr>
          <w:rFonts w:ascii="Calibri" w:hAnsi="Calibri" w:eastAsia="Calibri"/>
          <w:b w:val="0"/>
          <w:i w:val="0"/>
          <w:color w:val="1F2937"/>
          <w:sz w:val="19"/>
          <w:u w:val="none"/>
        </w:rPr>
        <w:t>Select Linux as the type and the closest version available.</w:t>
      </w:r>
    </w:p>
    <w:p w14:paraId="5D325DE0">
      <w:pPr>
        <w:pStyle w:val="30"/>
        <w:spacing w:after="40" w:line="259" w:lineRule="auto"/>
      </w:pPr>
      <w:r>
        <w:rPr>
          <w:rFonts w:ascii="Calibri" w:hAnsi="Calibri" w:eastAsia="Calibri"/>
          <w:b w:val="0"/>
          <w:i w:val="0"/>
          <w:color w:val="1F2937"/>
          <w:sz w:val="19"/>
          <w:u w:val="none"/>
        </w:rPr>
        <w:t>Attach the selected ISO image: Tiny Core, Alpine, Debian netinst or Ubuntu Server.</w:t>
      </w:r>
    </w:p>
    <w:p w14:paraId="40863895">
      <w:pPr>
        <w:pStyle w:val="30"/>
        <w:spacing w:after="40" w:line="259" w:lineRule="auto"/>
      </w:pPr>
      <w:r>
        <w:rPr>
          <w:rFonts w:ascii="Calibri" w:hAnsi="Calibri" w:eastAsia="Calibri"/>
          <w:b w:val="0"/>
          <w:i w:val="0"/>
          <w:color w:val="1F2937"/>
          <w:sz w:val="19"/>
          <w:u w:val="none"/>
        </w:rPr>
        <w:t>Allocate CPU based on CO2 AT1 sizing, but keep within safe host limits.</w:t>
      </w:r>
    </w:p>
    <w:p w14:paraId="7D0B4803">
      <w:pPr>
        <w:pStyle w:val="30"/>
        <w:spacing w:after="40" w:line="259" w:lineRule="auto"/>
      </w:pPr>
      <w:r>
        <w:rPr>
          <w:rFonts w:ascii="Calibri" w:hAnsi="Calibri" w:eastAsia="Calibri"/>
          <w:b w:val="0"/>
          <w:i w:val="0"/>
          <w:color w:val="1F2937"/>
          <w:sz w:val="19"/>
          <w:u w:val="none"/>
        </w:rPr>
        <w:t>Allocate RAM based on CO2 AT1 sizing, but do not allocate more than half of host RAM for this lab VM.</w:t>
      </w:r>
    </w:p>
    <w:p w14:paraId="150D22CA">
      <w:pPr>
        <w:pStyle w:val="30"/>
        <w:spacing w:after="40" w:line="259" w:lineRule="auto"/>
      </w:pPr>
      <w:r>
        <w:rPr>
          <w:rFonts w:ascii="Calibri" w:hAnsi="Calibri" w:eastAsia="Calibri"/>
          <w:b w:val="0"/>
          <w:i w:val="0"/>
          <w:color w:val="1F2937"/>
          <w:sz w:val="19"/>
          <w:u w:val="none"/>
        </w:rPr>
        <w:t>Create a virtual disk. For Tiny Core or Alpine, 2-8 GB is enough for evidence. For Debian/Ubuntu, use 15-25 GB when storage permits.</w:t>
      </w:r>
    </w:p>
    <w:p w14:paraId="41CACC44">
      <w:pPr>
        <w:pStyle w:val="30"/>
        <w:spacing w:after="40" w:line="259" w:lineRule="auto"/>
      </w:pPr>
      <w:r>
        <w:rPr>
          <w:rFonts w:ascii="Calibri" w:hAnsi="Calibri" w:eastAsia="Calibri"/>
          <w:b w:val="0"/>
          <w:i w:val="0"/>
          <w:color w:val="1F2937"/>
          <w:sz w:val="19"/>
          <w:u w:val="none"/>
        </w:rPr>
        <w:t>Finish creation and start the VM.</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7D0D1AA3">
        <w:tblPrEx>
          <w:tblCellMar>
            <w:top w:w="0" w:type="dxa"/>
            <w:left w:w="108" w:type="dxa"/>
            <w:bottom w:w="0" w:type="dxa"/>
            <w:right w:w="108" w:type="dxa"/>
          </w:tblCellMar>
        </w:tblPrEx>
        <w:trPr>
          <w:jc w:val="center"/>
        </w:trPr>
        <w:tc>
          <w:tcPr>
            <w:tcW w:w="2520" w:type="dxa"/>
            <w:tcBorders>
              <w:top w:val="single" w:color="1F4E79" w:sz="6" w:space="0"/>
              <w:left w:val="single" w:color="1F4E79" w:sz="6" w:space="0"/>
              <w:bottom w:val="single" w:color="1F4E79" w:sz="6" w:space="0"/>
              <w:right w:val="single" w:color="1F4E79" w:sz="6" w:space="0"/>
            </w:tcBorders>
            <w:shd w:val="clear" w:color="auto" w:fill="1F4E79"/>
          </w:tcPr>
          <w:p w14:paraId="2D3B919E">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VM Setting</w:t>
            </w:r>
          </w:p>
        </w:tc>
        <w:tc>
          <w:tcPr>
            <w:tcW w:w="4176" w:type="dxa"/>
            <w:tcBorders>
              <w:top w:val="single" w:color="1F4E79" w:sz="6" w:space="0"/>
              <w:left w:val="single" w:color="1F4E79" w:sz="6" w:space="0"/>
              <w:bottom w:val="single" w:color="1F4E79" w:sz="6" w:space="0"/>
              <w:right w:val="single" w:color="1F4E79" w:sz="6" w:space="0"/>
            </w:tcBorders>
            <w:shd w:val="clear" w:color="auto" w:fill="1F4E79"/>
          </w:tcPr>
          <w:p w14:paraId="2243A838">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Recommended Lab Range</w:t>
            </w:r>
          </w:p>
        </w:tc>
        <w:tc>
          <w:tcPr>
            <w:tcW w:w="3600" w:type="dxa"/>
            <w:gridSpan w:val="2"/>
            <w:tcBorders>
              <w:top w:val="single" w:color="1F4E79" w:sz="6" w:space="0"/>
              <w:left w:val="single" w:color="1F4E79" w:sz="6" w:space="0"/>
              <w:bottom w:val="single" w:color="1F4E79" w:sz="6" w:space="0"/>
              <w:right w:val="single" w:color="1F4E79" w:sz="6" w:space="0"/>
            </w:tcBorders>
            <w:shd w:val="clear" w:color="auto" w:fill="1F4E79"/>
          </w:tcPr>
          <w:p w14:paraId="7E09FB43">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Student Value</w:t>
            </w:r>
          </w:p>
        </w:tc>
      </w:tr>
      <w:tr w14:paraId="6B204B1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254A4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VM name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6984B3">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csa15-localvm-regno</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E194DB5">
            <w:pPr>
              <w:keepNext w:val="0"/>
              <w:keepLines w:val="0"/>
              <w:widowControl/>
              <w:suppressLineNumbers w:val="0"/>
              <w:spacing w:before="0" w:beforeAutospacing="0" w:afterAutospacing="0"/>
              <w:ind w:left="0" w:right="0"/>
              <w:jc w:val="center"/>
              <w:rPr>
                <w:rFonts w:hint="default"/>
                <w:lang w:val="en-US"/>
              </w:rPr>
            </w:pPr>
            <w:r>
              <w:rPr>
                <w:rFonts w:hint="default"/>
              </w:rPr>
              <w:t>csa15-localvm-1923110</w:t>
            </w:r>
            <w:r>
              <w:rPr>
                <w:rFonts w:hint="default"/>
                <w:lang w:val="en-US"/>
              </w:rPr>
              <w:t>14</w:t>
            </w:r>
          </w:p>
        </w:tc>
      </w:tr>
      <w:tr w14:paraId="5B6996C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F3FB16B">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OS image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6BD2444">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Tiny Core / Alpine / Debian / Ubuntu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29F9512">
            <w:pPr>
              <w:keepNext w:val="0"/>
              <w:keepLines w:val="0"/>
              <w:widowControl/>
              <w:suppressLineNumbers w:val="0"/>
              <w:spacing w:before="0" w:beforeAutospacing="0" w:afterAutospacing="0"/>
              <w:ind w:left="0" w:right="0"/>
              <w:jc w:val="center"/>
              <w:rPr>
                <w:rFonts w:hint="default"/>
              </w:rPr>
            </w:pPr>
            <w:r>
              <w:rPr>
                <w:rFonts w:hint="default"/>
              </w:rPr>
              <w:t>Ubuntu Server</w:t>
            </w:r>
          </w:p>
        </w:tc>
      </w:tr>
      <w:tr w14:paraId="0972C10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9C0CBE6">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vCPU</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C0DC7B">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1-2 for lightweight OS; 2+ if host allows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690B423">
            <w:pPr>
              <w:keepNext w:val="0"/>
              <w:keepLines w:val="0"/>
              <w:widowControl/>
              <w:suppressLineNumbers w:val="0"/>
              <w:spacing w:before="0" w:beforeAutospacing="0" w:afterAutospacing="0"/>
              <w:ind w:left="0" w:right="0"/>
              <w:jc w:val="center"/>
              <w:rPr>
                <w:rFonts w:hint="default"/>
              </w:rPr>
            </w:pPr>
            <w:r>
              <w:rPr>
                <w:rFonts w:hint="default"/>
              </w:rPr>
              <w:t>2</w:t>
            </w:r>
          </w:p>
        </w:tc>
      </w:tr>
      <w:tr w14:paraId="45D848A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3AB0A5">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RAM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BEB14E">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512 MB-2 GB lightweight; 2-4 GB Ubuntu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4378C15">
            <w:pPr>
              <w:keepNext w:val="0"/>
              <w:keepLines w:val="0"/>
              <w:widowControl/>
              <w:suppressLineNumbers w:val="0"/>
              <w:spacing w:before="0" w:beforeAutospacing="0" w:afterAutospacing="0"/>
              <w:ind w:left="0" w:right="0"/>
              <w:jc w:val="center"/>
              <w:rPr>
                <w:rFonts w:hint="default"/>
              </w:rPr>
            </w:pPr>
            <w:r>
              <w:rPr>
                <w:rFonts w:hint="default"/>
              </w:rPr>
              <w:t>2 GB</w:t>
            </w:r>
          </w:p>
        </w:tc>
      </w:tr>
      <w:tr w14:paraId="26F34C7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5351F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Virtual disk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FF69BC8">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2-8 GB lightweight; 15-25 GB Debian/Ubuntu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7F72154">
            <w:pPr>
              <w:keepNext w:val="0"/>
              <w:keepLines w:val="0"/>
              <w:widowControl/>
              <w:suppressLineNumbers w:val="0"/>
              <w:spacing w:before="0" w:beforeAutospacing="0" w:afterAutospacing="0"/>
              <w:ind w:left="0" w:right="0"/>
              <w:jc w:val="center"/>
              <w:rPr>
                <w:rFonts w:hint="default"/>
              </w:rPr>
            </w:pPr>
            <w:r>
              <w:rPr>
                <w:rFonts w:hint="default"/>
              </w:rPr>
              <w:t>20 GB</w:t>
            </w:r>
          </w:p>
        </w:tc>
      </w:tr>
      <w:tr w14:paraId="60B5032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A96F80F">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Network mode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A85DA9">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NAT for normal lab use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813CD3C">
            <w:pPr>
              <w:keepNext w:val="0"/>
              <w:keepLines w:val="0"/>
              <w:widowControl/>
              <w:suppressLineNumbers w:val="0"/>
              <w:spacing w:before="0" w:beforeAutospacing="0" w:afterAutospacing="0"/>
              <w:ind w:left="0" w:right="0"/>
              <w:jc w:val="center"/>
              <w:rPr>
                <w:rFonts w:hint="default"/>
              </w:rPr>
            </w:pPr>
            <w:r>
              <w:rPr>
                <w:rFonts w:hint="default"/>
              </w:rPr>
              <w:t>NAT</w:t>
            </w:r>
          </w:p>
        </w:tc>
      </w:tr>
      <w:tr w14:paraId="0866927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5E47E4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Display / boot mode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1A127CF">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Default unless OS requires change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DF6D1B2">
            <w:pPr>
              <w:keepNext w:val="0"/>
              <w:keepLines w:val="0"/>
              <w:widowControl/>
              <w:suppressLineNumbers w:val="0"/>
              <w:spacing w:before="0" w:beforeAutospacing="0" w:afterAutospacing="0"/>
              <w:ind w:left="0" w:right="0"/>
              <w:jc w:val="center"/>
              <w:rPr>
                <w:rFonts w:hint="default"/>
              </w:rPr>
            </w:pPr>
            <w:r>
              <w:rPr>
                <w:rFonts w:hint="default"/>
              </w:rPr>
              <w:t>Default</w:t>
            </w:r>
          </w:p>
        </w:tc>
      </w:tr>
      <w:tr w14:paraId="25F99713">
        <w:tblPrEx>
          <w:tblCellMar>
            <w:top w:w="0" w:type="dxa"/>
            <w:left w:w="108" w:type="dxa"/>
            <w:bottom w:w="0" w:type="dxa"/>
            <w:right w:w="108" w:type="dxa"/>
          </w:tblCellMar>
        </w:tblPrEx>
        <w:trPr>
          <w:gridAfter w:val="1"/>
          <w:wAfter w:w="1" w:type="dxa"/>
          <w:jc w:val="center"/>
        </w:trPr>
        <w:tc>
          <w:tcPr>
            <w:tcW w:w="10296" w:type="dxa"/>
            <w:gridSpan w:val="3"/>
            <w:tcBorders>
              <w:top w:val="single" w:color="88A9C3" w:sz="6" w:space="0"/>
              <w:left w:val="single" w:color="88A9C3" w:sz="6" w:space="0"/>
              <w:bottom w:val="single" w:color="88A9C3" w:sz="6" w:space="0"/>
              <w:right w:val="single" w:color="88A9C3" w:sz="6" w:space="0"/>
            </w:tcBorders>
            <w:shd w:val="clear" w:color="auto" w:fill="F8FAFC"/>
          </w:tcPr>
          <w:p w14:paraId="0C69B012">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Host Safety Guidance</w:t>
            </w:r>
          </w:p>
          <w:p w14:paraId="1B59F3FB">
            <w:pPr>
              <w:keepNext w:val="0"/>
              <w:keepLines w:val="0"/>
              <w:widowControl/>
              <w:suppressLineNumbers w:val="0"/>
              <w:spacing w:before="0" w:beforeAutospacing="0" w:after="20" w:afterAutospacing="0"/>
              <w:ind w:left="0" w:right="0"/>
              <w:rPr>
                <w:rFonts w:hint="default"/>
              </w:rPr>
            </w:pPr>
            <w:r>
              <w:rPr>
                <w:rFonts w:hint="default" w:ascii="Calibri" w:hAnsi="Calibri" w:eastAsia="Calibri"/>
                <w:b w:val="0"/>
                <w:i w:val="0"/>
                <w:color w:val="1F2937"/>
                <w:sz w:val="18"/>
                <w:u w:val="none"/>
              </w:rPr>
              <w:t>Do not allocate all host resources to the VM. Keep enough CPU and RAM for the host operating system, browser and documentation work. If the host has 8 GB RAM, a 1 GB or 2 GB VM is more appropriate than a 6 GB VM.</w:t>
            </w:r>
          </w:p>
        </w:tc>
      </w:tr>
      <w:tr w14:paraId="003BEB26">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1155292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Evidence Space: Paste VM settings screenshot before first boot</w:t>
            </w:r>
          </w:p>
          <w:p w14:paraId="2F2B921C">
            <w:pPr>
              <w:keepNext w:val="0"/>
              <w:keepLines w:val="0"/>
              <w:widowControl/>
              <w:suppressLineNumbers w:val="0"/>
              <w:spacing w:before="0" w:beforeAutospacing="0" w:afterAutospacing="0"/>
              <w:ind w:left="0" w:right="0"/>
              <w:rPr>
                <w:rFonts w:hint="default"/>
              </w:rPr>
            </w:pPr>
          </w:p>
          <w:p w14:paraId="2F818084">
            <w:pPr>
              <w:keepNext w:val="0"/>
              <w:keepLines w:val="0"/>
              <w:widowControl/>
              <w:suppressLineNumbers w:val="0"/>
              <w:spacing w:before="0" w:beforeAutospacing="0" w:afterAutospacing="0"/>
              <w:ind w:left="0" w:right="0"/>
              <w:rPr>
                <w:rFonts w:hint="default"/>
              </w:rPr>
            </w:pPr>
            <w:r>
              <w:rPr>
                <w:rFonts w:hint="default"/>
              </w:rPr>
              <w:drawing>
                <wp:inline distT="0" distB="0" distL="114300" distR="114300">
                  <wp:extent cx="6490335" cy="3652520"/>
                  <wp:effectExtent l="0" t="0" r="1905" b="508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8"/>
                          <a:stretch>
                            <a:fillRect/>
                          </a:stretch>
                        </pic:blipFill>
                        <pic:spPr>
                          <a:xfrm>
                            <a:off x="0" y="0"/>
                            <a:ext cx="6490335" cy="3652520"/>
                          </a:xfrm>
                          <a:prstGeom prst="rect">
                            <a:avLst/>
                          </a:prstGeom>
                          <a:noFill/>
                          <a:ln>
                            <a:noFill/>
                          </a:ln>
                        </pic:spPr>
                      </pic:pic>
                    </a:graphicData>
                  </a:graphic>
                </wp:inline>
              </w:drawing>
            </w:r>
          </w:p>
          <w:p w14:paraId="7D79A7D8">
            <w:pPr>
              <w:keepNext w:val="0"/>
              <w:keepLines w:val="0"/>
              <w:widowControl/>
              <w:suppressLineNumbers w:val="0"/>
              <w:spacing w:before="0" w:beforeAutospacing="0" w:afterAutospacing="0"/>
              <w:ind w:left="0" w:right="0"/>
              <w:rPr>
                <w:rFonts w:hint="default"/>
              </w:rPr>
            </w:pPr>
          </w:p>
          <w:p w14:paraId="7059379B">
            <w:pPr>
              <w:keepNext w:val="0"/>
              <w:keepLines w:val="0"/>
              <w:widowControl/>
              <w:suppressLineNumbers w:val="0"/>
              <w:spacing w:before="0" w:beforeAutospacing="0" w:afterAutospacing="0"/>
              <w:ind w:left="0" w:right="0"/>
              <w:rPr>
                <w:rFonts w:hint="default"/>
              </w:rPr>
            </w:pPr>
          </w:p>
          <w:p w14:paraId="244A7370">
            <w:pPr>
              <w:keepNext w:val="0"/>
              <w:keepLines w:val="0"/>
              <w:widowControl/>
              <w:suppressLineNumbers w:val="0"/>
              <w:spacing w:before="0" w:beforeAutospacing="0" w:afterAutospacing="0"/>
              <w:ind w:left="0" w:right="0"/>
              <w:rPr>
                <w:rFonts w:hint="default"/>
              </w:rPr>
            </w:pPr>
          </w:p>
        </w:tc>
      </w:tr>
    </w:tbl>
    <w:p w14:paraId="79CB65F0">
      <w:pPr>
        <w:spacing w:before="120" w:after="80"/>
      </w:pPr>
      <w:r>
        <w:rPr>
          <w:rFonts w:ascii="Calibri" w:hAnsi="Calibri" w:eastAsia="Calibri"/>
          <w:b/>
          <w:i w:val="0"/>
          <w:color w:val="2F6690"/>
          <w:sz w:val="23"/>
          <w:u w:val="none"/>
        </w:rPr>
        <w:t>C. Boot and Verify the VM</w:t>
      </w:r>
    </w:p>
    <w:p w14:paraId="4F2F68F5">
      <w:pPr>
        <w:pStyle w:val="30"/>
        <w:spacing w:after="40" w:line="259" w:lineRule="auto"/>
      </w:pPr>
      <w:r>
        <w:rPr>
          <w:rFonts w:ascii="Calibri" w:hAnsi="Calibri" w:eastAsia="Calibri"/>
          <w:b w:val="0"/>
          <w:i w:val="0"/>
          <w:color w:val="1F2937"/>
          <w:sz w:val="19"/>
          <w:u w:val="none"/>
        </w:rPr>
        <w:t>Start the VM and wait for the OS boot screen.</w:t>
      </w:r>
    </w:p>
    <w:p w14:paraId="759F759A">
      <w:pPr>
        <w:pStyle w:val="30"/>
        <w:spacing w:after="40" w:line="259" w:lineRule="auto"/>
      </w:pPr>
      <w:r>
        <w:rPr>
          <w:rFonts w:ascii="Calibri" w:hAnsi="Calibri" w:eastAsia="Calibri"/>
          <w:b w:val="0"/>
          <w:i w:val="0"/>
          <w:color w:val="1F2937"/>
          <w:sz w:val="19"/>
          <w:u w:val="none"/>
        </w:rPr>
        <w:t>For Tiny Core, confirm that the graphical desktop appears.</w:t>
      </w:r>
    </w:p>
    <w:p w14:paraId="64582378">
      <w:pPr>
        <w:pStyle w:val="30"/>
        <w:spacing w:after="40" w:line="259" w:lineRule="auto"/>
      </w:pPr>
      <w:r>
        <w:rPr>
          <w:rFonts w:ascii="Calibri" w:hAnsi="Calibri" w:eastAsia="Calibri"/>
          <w:b w:val="0"/>
          <w:i w:val="0"/>
          <w:color w:val="1F2937"/>
          <w:sz w:val="19"/>
          <w:u w:val="none"/>
        </w:rPr>
        <w:t>For Alpine, login if prompted and follow setup guidance shown by the OS where applicable.</w:t>
      </w:r>
    </w:p>
    <w:p w14:paraId="2F89A4DE">
      <w:pPr>
        <w:pStyle w:val="30"/>
        <w:spacing w:after="40" w:line="259" w:lineRule="auto"/>
      </w:pPr>
      <w:r>
        <w:rPr>
          <w:rFonts w:ascii="Calibri" w:hAnsi="Calibri" w:eastAsia="Calibri"/>
          <w:b w:val="0"/>
          <w:i w:val="0"/>
          <w:color w:val="1F2937"/>
          <w:sz w:val="19"/>
          <w:u w:val="none"/>
        </w:rPr>
        <w:t>For Debian/Ubuntu, complete installation only if time permits; otherwise capture installer boot and configuration screens as evidence.</w:t>
      </w:r>
    </w:p>
    <w:p w14:paraId="42621FA8">
      <w:pPr>
        <w:pStyle w:val="30"/>
        <w:spacing w:after="40" w:line="259" w:lineRule="auto"/>
      </w:pPr>
      <w:r>
        <w:rPr>
          <w:rFonts w:ascii="Calibri" w:hAnsi="Calibri" w:eastAsia="Calibri"/>
          <w:b w:val="0"/>
          <w:i w:val="0"/>
          <w:color w:val="1F2937"/>
          <w:sz w:val="19"/>
          <w:u w:val="none"/>
        </w:rPr>
        <w:t>Open terminal inside the VM where possible.</w:t>
      </w:r>
    </w:p>
    <w:p w14:paraId="1B9B7C49">
      <w:pPr>
        <w:pStyle w:val="30"/>
        <w:spacing w:after="40" w:line="259" w:lineRule="auto"/>
      </w:pPr>
      <w:r>
        <w:rPr>
          <w:rFonts w:ascii="Calibri" w:hAnsi="Calibri" w:eastAsia="Calibri"/>
          <w:b w:val="0"/>
          <w:i w:val="0"/>
          <w:color w:val="1F2937"/>
          <w:sz w:val="19"/>
          <w:u w:val="none"/>
        </w:rPr>
        <w:t>Run or record equivalent commands: uname -a, free -h, df -h and ip addr.</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0892E943">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5F62A5AA">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Checkpoint</w:t>
            </w:r>
          </w:p>
        </w:tc>
        <w:tc>
          <w:tcPr>
            <w:tcW w:w="1800" w:type="dxa"/>
            <w:tcBorders>
              <w:top w:val="single" w:color="2F6690" w:sz="6" w:space="0"/>
              <w:left w:val="single" w:color="2F6690" w:sz="6" w:space="0"/>
              <w:bottom w:val="single" w:color="2F6690" w:sz="6" w:space="0"/>
              <w:right w:val="single" w:color="2F6690" w:sz="6" w:space="0"/>
            </w:tcBorders>
            <w:shd w:val="clear" w:color="auto" w:fill="2F6690"/>
          </w:tcPr>
          <w:p w14:paraId="4036DAA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60A4F1E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Evidence / Observation</w:t>
            </w:r>
          </w:p>
        </w:tc>
      </w:tr>
      <w:tr w14:paraId="762E93F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29ECFB4">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VM starts without boot error.</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4FC1F970">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59FBE75">
            <w:pPr>
              <w:keepNext w:val="0"/>
              <w:keepLines w:val="0"/>
              <w:widowControl/>
              <w:suppressLineNumbers w:val="0"/>
              <w:spacing w:before="0" w:beforeAutospacing="0" w:afterAutospacing="0"/>
              <w:ind w:left="0" w:right="0"/>
              <w:rPr>
                <w:rFonts w:hint="default"/>
              </w:rPr>
            </w:pPr>
            <w:r>
              <w:rPr>
                <w:rFonts w:hint="default"/>
              </w:rPr>
              <w:t>The virtual machine started successfully without any boot errors.</w:t>
            </w:r>
          </w:p>
        </w:tc>
      </w:tr>
      <w:tr w14:paraId="3989E4E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2BA658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OS screen or terminal is visible.</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7AECD04D">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D9456A1">
            <w:pPr>
              <w:keepNext w:val="0"/>
              <w:keepLines w:val="0"/>
              <w:widowControl/>
              <w:suppressLineNumbers w:val="0"/>
              <w:spacing w:before="0" w:beforeAutospacing="0" w:afterAutospacing="0"/>
              <w:ind w:left="0" w:right="0"/>
              <w:rPr>
                <w:rFonts w:hint="default"/>
              </w:rPr>
            </w:pPr>
            <w:r>
              <w:rPr>
                <w:rFonts w:hint="default"/>
              </w:rPr>
              <w:t>The Ubuntu/Linux terminal screen was displayed successfully.</w:t>
            </w:r>
          </w:p>
        </w:tc>
      </w:tr>
      <w:tr w14:paraId="33874F4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488A43">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CPU/RAM/disk allocation is verified.</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6D373008">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BFD1D82">
            <w:pPr>
              <w:keepNext w:val="0"/>
              <w:keepLines w:val="0"/>
              <w:widowControl/>
              <w:suppressLineNumbers w:val="0"/>
              <w:spacing w:before="0" w:beforeAutospacing="0" w:afterAutospacing="0"/>
              <w:ind w:left="0" w:right="0"/>
              <w:rPr>
                <w:rFonts w:hint="default"/>
              </w:rPr>
            </w:pPr>
            <w:r>
              <w:rPr>
                <w:rFonts w:hint="default"/>
              </w:rPr>
              <w:t>The allocated CPU, RAM and disk space were verified from the VM settings.</w:t>
            </w:r>
          </w:p>
        </w:tc>
      </w:tr>
      <w:tr w14:paraId="2E8FA49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7E2191">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Network mode is recorded.</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42B00325">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30A9D89">
            <w:pPr>
              <w:keepNext w:val="0"/>
              <w:keepLines w:val="0"/>
              <w:widowControl/>
              <w:suppressLineNumbers w:val="0"/>
              <w:spacing w:before="0" w:beforeAutospacing="0" w:afterAutospacing="0"/>
              <w:ind w:left="0" w:right="0"/>
              <w:rPr>
                <w:rFonts w:hint="default"/>
              </w:rPr>
            </w:pPr>
            <w:r>
              <w:rPr>
                <w:rFonts w:hint="default"/>
              </w:rPr>
              <w:t>The network mode was configured as NAT and internet connectivity was available.</w:t>
            </w:r>
          </w:p>
        </w:tc>
      </w:tr>
      <w:tr w14:paraId="00ABC9A2">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28C5EA3D">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Evidence Space: Paste VM boot/login/terminal screenshots</w:t>
            </w:r>
          </w:p>
          <w:p w14:paraId="1C450BE6">
            <w:pPr>
              <w:keepNext w:val="0"/>
              <w:keepLines w:val="0"/>
              <w:widowControl/>
              <w:suppressLineNumbers w:val="0"/>
              <w:spacing w:before="0" w:beforeAutospacing="0" w:afterAutospacing="0"/>
              <w:ind w:left="0" w:right="0"/>
              <w:rPr>
                <w:rFonts w:hint="default"/>
              </w:rPr>
            </w:pPr>
            <w:r>
              <w:drawing>
                <wp:inline distT="0" distB="0" distL="0" distR="0">
                  <wp:extent cx="5775325" cy="4074795"/>
                  <wp:effectExtent l="0" t="0" r="635" b="9525"/>
                  <wp:docPr id="207798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82207" name="Picture 1"/>
                          <pic:cNvPicPr>
                            <a:picLocks noChangeAspect="1"/>
                          </pic:cNvPicPr>
                        </pic:nvPicPr>
                        <pic:blipFill>
                          <a:blip r:embed="rId19"/>
                          <a:srcRect r="38224"/>
                          <a:stretch>
                            <a:fillRect/>
                          </a:stretch>
                        </pic:blipFill>
                        <pic:spPr>
                          <a:xfrm>
                            <a:off x="0" y="0"/>
                            <a:ext cx="5775325" cy="4074795"/>
                          </a:xfrm>
                          <a:prstGeom prst="rect">
                            <a:avLst/>
                          </a:prstGeom>
                        </pic:spPr>
                      </pic:pic>
                    </a:graphicData>
                  </a:graphic>
                </wp:inline>
              </w:drawing>
            </w:r>
          </w:p>
          <w:p w14:paraId="6F5E0CDF">
            <w:pPr>
              <w:keepNext w:val="0"/>
              <w:keepLines w:val="0"/>
              <w:widowControl/>
              <w:suppressLineNumbers w:val="0"/>
              <w:spacing w:before="0" w:beforeAutospacing="0" w:afterAutospacing="0"/>
              <w:ind w:left="0" w:right="0"/>
              <w:rPr>
                <w:rFonts w:hint="default"/>
              </w:rPr>
            </w:pPr>
          </w:p>
          <w:p w14:paraId="5A39E7F7">
            <w:pPr>
              <w:keepNext w:val="0"/>
              <w:keepLines w:val="0"/>
              <w:widowControl/>
              <w:suppressLineNumbers w:val="0"/>
              <w:spacing w:before="0" w:beforeAutospacing="0" w:afterAutospacing="0"/>
              <w:ind w:left="0" w:right="0"/>
              <w:rPr>
                <w:rFonts w:hint="default"/>
              </w:rPr>
            </w:pPr>
          </w:p>
          <w:p w14:paraId="27FEBBD2">
            <w:pPr>
              <w:keepNext w:val="0"/>
              <w:keepLines w:val="0"/>
              <w:widowControl/>
              <w:suppressLineNumbers w:val="0"/>
              <w:spacing w:before="0" w:beforeAutospacing="0" w:afterAutospacing="0"/>
              <w:ind w:left="0" w:right="0"/>
              <w:rPr>
                <w:rFonts w:hint="default"/>
              </w:rPr>
            </w:pPr>
          </w:p>
          <w:p w14:paraId="0EB1FA69">
            <w:pPr>
              <w:keepNext w:val="0"/>
              <w:keepLines w:val="0"/>
              <w:widowControl/>
              <w:suppressLineNumbers w:val="0"/>
              <w:spacing w:before="0" w:beforeAutospacing="0" w:afterAutospacing="0"/>
              <w:ind w:left="0" w:right="0"/>
              <w:rPr>
                <w:rFonts w:hint="default"/>
              </w:rPr>
            </w:pPr>
          </w:p>
          <w:p w14:paraId="4862DAAA">
            <w:pPr>
              <w:keepNext w:val="0"/>
              <w:keepLines w:val="0"/>
              <w:widowControl/>
              <w:suppressLineNumbers w:val="0"/>
              <w:spacing w:before="0" w:beforeAutospacing="0" w:afterAutospacing="0"/>
              <w:ind w:left="0" w:right="0"/>
              <w:rPr>
                <w:rFonts w:hint="default"/>
              </w:rPr>
            </w:pPr>
          </w:p>
          <w:p w14:paraId="2FE70B52">
            <w:pPr>
              <w:keepNext w:val="0"/>
              <w:keepLines w:val="0"/>
              <w:widowControl/>
              <w:suppressLineNumbers w:val="0"/>
              <w:spacing w:before="0" w:beforeAutospacing="0" w:afterAutospacing="0"/>
              <w:ind w:left="0" w:right="0"/>
              <w:rPr>
                <w:rFonts w:hint="default"/>
              </w:rPr>
            </w:pPr>
          </w:p>
        </w:tc>
      </w:tr>
    </w:tbl>
    <w:p w14:paraId="768E4941">
      <w:pPr>
        <w:spacing w:before="120" w:after="80"/>
      </w:pPr>
      <w:r>
        <w:rPr>
          <w:rFonts w:ascii="Calibri" w:hAnsi="Calibri" w:eastAsia="Calibri"/>
          <w:b/>
          <w:i w:val="0"/>
          <w:color w:val="2F6690"/>
          <w:sz w:val="23"/>
          <w:u w:val="none"/>
        </w:rPr>
        <w:t>D. Snapshot and Clone Practice</w:t>
      </w:r>
    </w:p>
    <w:p w14:paraId="36C0B44B">
      <w:pPr>
        <w:pStyle w:val="30"/>
        <w:spacing w:after="40" w:line="259" w:lineRule="auto"/>
      </w:pPr>
      <w:r>
        <w:rPr>
          <w:rFonts w:ascii="Calibri" w:hAnsi="Calibri" w:eastAsia="Calibri"/>
          <w:b w:val="0"/>
          <w:i w:val="0"/>
          <w:color w:val="1F2937"/>
          <w:sz w:val="19"/>
          <w:u w:val="none"/>
        </w:rPr>
        <w:t>Shut down or pause the VM as required by the hypervisor before snapshot if instructed.</w:t>
      </w:r>
    </w:p>
    <w:p w14:paraId="686AC223">
      <w:pPr>
        <w:pStyle w:val="30"/>
        <w:spacing w:after="40" w:line="259" w:lineRule="auto"/>
      </w:pPr>
      <w:r>
        <w:rPr>
          <w:rFonts w:ascii="Calibri" w:hAnsi="Calibri" w:eastAsia="Calibri"/>
          <w:b w:val="0"/>
          <w:i w:val="0"/>
          <w:color w:val="1F2937"/>
          <w:sz w:val="19"/>
          <w:u w:val="none"/>
        </w:rPr>
        <w:t>Create a snapshot named before-update-or-demo.</w:t>
      </w:r>
    </w:p>
    <w:p w14:paraId="2A549A64">
      <w:pPr>
        <w:pStyle w:val="30"/>
        <w:spacing w:after="40" w:line="259" w:lineRule="auto"/>
      </w:pPr>
      <w:r>
        <w:rPr>
          <w:rFonts w:ascii="Calibri" w:hAnsi="Calibri" w:eastAsia="Calibri"/>
          <w:b w:val="0"/>
          <w:i w:val="0"/>
          <w:color w:val="1F2937"/>
          <w:sz w:val="19"/>
          <w:u w:val="none"/>
        </w:rPr>
        <w:t>Record snapshot name, date and reason.</w:t>
      </w:r>
    </w:p>
    <w:p w14:paraId="2A6D474E">
      <w:pPr>
        <w:pStyle w:val="30"/>
        <w:spacing w:after="40" w:line="259" w:lineRule="auto"/>
      </w:pPr>
      <w:r>
        <w:rPr>
          <w:rFonts w:ascii="Calibri" w:hAnsi="Calibri" w:eastAsia="Calibri"/>
          <w:b w:val="0"/>
          <w:i w:val="0"/>
          <w:color w:val="1F2937"/>
          <w:sz w:val="19"/>
          <w:u w:val="none"/>
        </w:rPr>
        <w:t>Create a linked clone or full clone if the device has enough storage. If not, write the reason and create a clone plan.</w:t>
      </w:r>
    </w:p>
    <w:p w14:paraId="6027CB64">
      <w:pPr>
        <w:pStyle w:val="30"/>
        <w:spacing w:after="40" w:line="259" w:lineRule="auto"/>
      </w:pPr>
      <w:r>
        <w:rPr>
          <w:rFonts w:ascii="Calibri" w:hAnsi="Calibri" w:eastAsia="Calibri"/>
          <w:b w:val="0"/>
          <w:i w:val="0"/>
          <w:color w:val="1F2937"/>
          <w:sz w:val="19"/>
          <w:u w:val="none"/>
        </w:rPr>
        <w:t>Start the VM again and confirm it still boots.</w:t>
      </w:r>
    </w:p>
    <w:tbl>
      <w:tblPr>
        <w:tblStyle w:val="12"/>
        <w:tblW w:w="10296" w:type="dxa"/>
        <w:jc w:val="center"/>
        <w:tblLayout w:type="fixed"/>
        <w:tblCellMar>
          <w:top w:w="0" w:type="dxa"/>
          <w:left w:w="108" w:type="dxa"/>
          <w:bottom w:w="0" w:type="dxa"/>
          <w:right w:w="108" w:type="dxa"/>
        </w:tblCellMar>
      </w:tblPr>
      <w:tblGrid>
        <w:gridCol w:w="5227"/>
        <w:gridCol w:w="5227"/>
      </w:tblGrid>
      <w:tr w14:paraId="2745E998">
        <w:tblPrEx>
          <w:tblCellMar>
            <w:top w:w="0" w:type="dxa"/>
            <w:left w:w="108" w:type="dxa"/>
            <w:bottom w:w="0" w:type="dxa"/>
            <w:right w:w="108" w:type="dxa"/>
          </w:tblCellMar>
        </w:tblPrEx>
        <w:trPr>
          <w:jc w:val="center"/>
        </w:trPr>
        <w:tc>
          <w:tcPr>
            <w:tcW w:w="3312" w:type="dxa"/>
            <w:tcBorders>
              <w:top w:val="single" w:color="1F4E79" w:sz="6" w:space="0"/>
              <w:left w:val="single" w:color="1F4E79" w:sz="6" w:space="0"/>
              <w:bottom w:val="single" w:color="1F4E79" w:sz="6" w:space="0"/>
              <w:right w:val="single" w:color="1F4E79" w:sz="6" w:space="0"/>
            </w:tcBorders>
            <w:shd w:val="clear" w:color="auto" w:fill="1F4E79"/>
          </w:tcPr>
          <w:p w14:paraId="3C47D4ED">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Recovery Item</w:t>
            </w:r>
          </w:p>
        </w:tc>
        <w:tc>
          <w:tcPr>
            <w:tcW w:w="6984" w:type="dxa"/>
            <w:tcBorders>
              <w:top w:val="single" w:color="1F4E79" w:sz="6" w:space="0"/>
              <w:left w:val="single" w:color="1F4E79" w:sz="6" w:space="0"/>
              <w:bottom w:val="single" w:color="1F4E79" w:sz="6" w:space="0"/>
              <w:right w:val="single" w:color="1F4E79" w:sz="6" w:space="0"/>
            </w:tcBorders>
            <w:shd w:val="clear" w:color="auto" w:fill="1F4E79"/>
          </w:tcPr>
          <w:p w14:paraId="21B23601">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Student Evidence / Decision</w:t>
            </w:r>
          </w:p>
        </w:tc>
      </w:tr>
      <w:tr w14:paraId="40587FA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14501F">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Snapshot name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2663793">
            <w:pPr>
              <w:keepNext w:val="0"/>
              <w:keepLines w:val="0"/>
              <w:widowControl/>
              <w:suppressLineNumbers w:val="0"/>
              <w:spacing w:before="0" w:beforeAutospacing="0" w:afterAutospacing="0"/>
              <w:ind w:left="0" w:right="0"/>
              <w:jc w:val="center"/>
              <w:rPr>
                <w:rFonts w:hint="default"/>
              </w:rPr>
            </w:pPr>
            <w:r>
              <w:rPr>
                <w:rFonts w:hint="default"/>
              </w:rPr>
              <w:t>before-update-or-demo</w:t>
            </w:r>
          </w:p>
        </w:tc>
      </w:tr>
      <w:tr w14:paraId="42E2B0C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DE91F8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Snapshot timing</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CFDBEC">
            <w:pPr>
              <w:keepNext w:val="0"/>
              <w:keepLines w:val="0"/>
              <w:widowControl/>
              <w:suppressLineNumbers w:val="0"/>
              <w:spacing w:before="0" w:beforeAutospacing="0" w:afterAutospacing="0"/>
              <w:ind w:left="0" w:right="0"/>
              <w:jc w:val="center"/>
              <w:rPr>
                <w:rFonts w:hint="default"/>
              </w:rPr>
            </w:pPr>
            <w:r>
              <w:rPr>
                <w:rFonts w:hint="default"/>
              </w:rPr>
              <w:t>30-07-2026</w:t>
            </w:r>
          </w:p>
        </w:tc>
      </w:tr>
      <w:tr w14:paraId="6A3971A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49129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Snapshot reason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89C7941">
            <w:pPr>
              <w:keepNext w:val="0"/>
              <w:keepLines w:val="0"/>
              <w:widowControl/>
              <w:suppressLineNumbers w:val="0"/>
              <w:spacing w:before="0" w:beforeAutospacing="0" w:afterAutospacing="0"/>
              <w:ind w:left="0" w:right="0"/>
              <w:jc w:val="center"/>
              <w:rPr>
                <w:rFonts w:hint="default"/>
              </w:rPr>
            </w:pPr>
            <w:r>
              <w:rPr>
                <w:rFonts w:hint="default"/>
              </w:rPr>
              <w:t>Backup before update</w:t>
            </w:r>
          </w:p>
        </w:tc>
      </w:tr>
      <w:tr w14:paraId="52AC4A6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6D0A12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Clone attempted?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D6B0D69">
            <w:pPr>
              <w:keepNext w:val="0"/>
              <w:keepLines w:val="0"/>
              <w:widowControl/>
              <w:suppressLineNumbers w:val="0"/>
              <w:spacing w:before="0" w:beforeAutospacing="0" w:afterAutospacing="0"/>
              <w:ind w:left="0" w:right="0"/>
              <w:jc w:val="center"/>
              <w:rPr>
                <w:rFonts w:hint="default"/>
              </w:rPr>
            </w:pPr>
            <w:r>
              <w:rPr>
                <w:rFonts w:hint="default"/>
                <w:sz w:val="17"/>
              </w:rPr>
              <w:t xml:space="preserve">Yes / </w:t>
            </w:r>
            <w:r>
              <w:rPr>
                <w:rFonts w:hint="default"/>
                <w:sz w:val="17"/>
                <w:highlight w:val="yellow"/>
              </w:rPr>
              <w:t>No</w:t>
            </w:r>
          </w:p>
        </w:tc>
      </w:tr>
      <w:tr w14:paraId="7588B56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8A998C6">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Clone type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25823F">
            <w:pPr>
              <w:keepNext w:val="0"/>
              <w:keepLines w:val="0"/>
              <w:widowControl/>
              <w:suppressLineNumbers w:val="0"/>
              <w:spacing w:before="0" w:beforeAutospacing="0" w:afterAutospacing="0"/>
              <w:ind w:left="0" w:right="0"/>
              <w:rPr>
                <w:rFonts w:hint="default"/>
              </w:rPr>
            </w:pPr>
            <w:r>
              <w:rPr>
                <w:rFonts w:hint="default"/>
                <w:sz w:val="17"/>
              </w:rPr>
              <w:t xml:space="preserve">Full / Linked / </w:t>
            </w:r>
            <w:r>
              <w:rPr>
                <w:rFonts w:hint="default"/>
                <w:sz w:val="17"/>
                <w:highlight w:val="yellow"/>
              </w:rPr>
              <w:t>Not attempted</w:t>
            </w:r>
          </w:p>
        </w:tc>
      </w:tr>
      <w:tr w14:paraId="76EDA11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3094333">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Storage impact observed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03E5BD0">
            <w:pPr>
              <w:keepNext w:val="0"/>
              <w:keepLines w:val="0"/>
              <w:widowControl/>
              <w:suppressLineNumbers w:val="0"/>
              <w:spacing w:before="0" w:beforeAutospacing="0" w:afterAutospacing="0"/>
              <w:ind w:left="0" w:right="0"/>
              <w:jc w:val="center"/>
              <w:rPr>
                <w:rFonts w:hint="default"/>
              </w:rPr>
            </w:pPr>
            <w:r>
              <w:rPr>
                <w:rFonts w:hint="default"/>
              </w:rPr>
              <w:t>Additional storage required</w:t>
            </w:r>
          </w:p>
        </w:tc>
      </w:tr>
      <w:tr w14:paraId="70CBBAE5">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3D787C9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Evidence Space: Paste snapshot manager and clone wizard/evidence screenshot</w:t>
            </w:r>
          </w:p>
          <w:p w14:paraId="79B7B177">
            <w:pPr>
              <w:keepNext w:val="0"/>
              <w:keepLines w:val="0"/>
              <w:widowControl/>
              <w:suppressLineNumbers w:val="0"/>
              <w:spacing w:before="0" w:beforeAutospacing="0" w:afterAutospacing="0"/>
              <w:ind w:left="0" w:right="0"/>
              <w:rPr>
                <w:rFonts w:hint="default"/>
              </w:rPr>
            </w:pPr>
            <w:r>
              <w:rPr>
                <w:rFonts w:hint="default" w:ascii="SimSun" w:hAnsi="SimSun" w:eastAsia="SimSun" w:cs="SimSun"/>
                <w:sz w:val="24"/>
                <w:szCs w:val="24"/>
              </w:rPr>
              <w:drawing>
                <wp:inline distT="0" distB="0" distL="114300" distR="114300">
                  <wp:extent cx="304800" cy="304800"/>
                  <wp:effectExtent l="0" t="0" r="0" b="0"/>
                  <wp:docPr id="1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IMG_256"/>
                          <pic:cNvPicPr>
                            <a:picLocks noChangeAspect="1"/>
                          </pic:cNvPicPr>
                        </pic:nvPicPr>
                        <pic:blipFill>
                          <a:blip r:embed="rId20"/>
                          <a:stretch>
                            <a:fillRect/>
                          </a:stretch>
                        </pic:blipFill>
                        <pic:spPr>
                          <a:xfrm>
                            <a:off x="0" y="0"/>
                            <a:ext cx="304800" cy="304800"/>
                          </a:xfrm>
                          <a:prstGeom prst="rect">
                            <a:avLst/>
                          </a:prstGeom>
                          <a:noFill/>
                          <a:ln w="9525">
                            <a:noFill/>
                          </a:ln>
                        </pic:spPr>
                      </pic:pic>
                    </a:graphicData>
                  </a:graphic>
                </wp:inline>
              </w:drawing>
            </w:r>
            <w:r>
              <w:rPr>
                <w:rFonts w:hint="default" w:ascii="SimSun" w:hAnsi="SimSun" w:eastAsia="SimSun" w:cs="SimSun"/>
                <w:sz w:val="24"/>
                <w:szCs w:val="24"/>
              </w:rPr>
              <w:drawing>
                <wp:inline distT="0" distB="0" distL="114300" distR="114300">
                  <wp:extent cx="304800" cy="304800"/>
                  <wp:effectExtent l="0" t="0" r="0" b="0"/>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20"/>
                          <a:stretch>
                            <a:fillRect/>
                          </a:stretch>
                        </pic:blipFill>
                        <pic:spPr>
                          <a:xfrm>
                            <a:off x="0" y="0"/>
                            <a:ext cx="304800" cy="304800"/>
                          </a:xfrm>
                          <a:prstGeom prst="rect">
                            <a:avLst/>
                          </a:prstGeom>
                          <a:noFill/>
                          <a:ln w="9525">
                            <a:noFill/>
                          </a:ln>
                        </pic:spPr>
                      </pic:pic>
                    </a:graphicData>
                  </a:graphic>
                </wp:inline>
              </w:drawing>
            </w:r>
            <w:r>
              <w:rPr>
                <w:rFonts w:hint="default" w:ascii="SimSun" w:hAnsi="SimSun" w:eastAsia="SimSun" w:cs="SimSun"/>
                <w:sz w:val="24"/>
                <w:szCs w:val="24"/>
              </w:rPr>
              <w:drawing>
                <wp:inline distT="0" distB="0" distL="114300" distR="114300">
                  <wp:extent cx="304800" cy="304800"/>
                  <wp:effectExtent l="0" t="0" r="0" b="0"/>
                  <wp:docPr id="1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IMG_256"/>
                          <pic:cNvPicPr>
                            <a:picLocks noChangeAspect="1"/>
                          </pic:cNvPicPr>
                        </pic:nvPicPr>
                        <pic:blipFill>
                          <a:blip r:embed="rId20"/>
                          <a:stretch>
                            <a:fillRect/>
                          </a:stretch>
                        </pic:blipFill>
                        <pic:spPr>
                          <a:xfrm>
                            <a:off x="0" y="0"/>
                            <a:ext cx="304800" cy="304800"/>
                          </a:xfrm>
                          <a:prstGeom prst="rect">
                            <a:avLst/>
                          </a:prstGeom>
                          <a:noFill/>
                          <a:ln w="9525">
                            <a:noFill/>
                          </a:ln>
                        </pic:spPr>
                      </pic:pic>
                    </a:graphicData>
                  </a:graphic>
                </wp:inline>
              </w:drawing>
            </w:r>
            <w:r>
              <w:rPr>
                <w:rFonts w:hint="default" w:ascii="SimSun" w:hAnsi="SimSun" w:eastAsia="SimSun" w:cs="SimSun"/>
                <w:sz w:val="24"/>
                <w:szCs w:val="24"/>
              </w:rPr>
              <w:drawing>
                <wp:inline distT="0" distB="0" distL="114300" distR="114300">
                  <wp:extent cx="304800" cy="304800"/>
                  <wp:effectExtent l="0" t="0" r="0" b="0"/>
                  <wp:docPr id="14"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descr="IMG_256"/>
                          <pic:cNvPicPr>
                            <a:picLocks noChangeAspect="1"/>
                          </pic:cNvPicPr>
                        </pic:nvPicPr>
                        <pic:blipFill>
                          <a:blip r:embed="rId20"/>
                          <a:stretch>
                            <a:fillRect/>
                          </a:stretch>
                        </pic:blipFill>
                        <pic:spPr>
                          <a:xfrm>
                            <a:off x="0" y="0"/>
                            <a:ext cx="304800" cy="304800"/>
                          </a:xfrm>
                          <a:prstGeom prst="rect">
                            <a:avLst/>
                          </a:prstGeom>
                          <a:noFill/>
                          <a:ln w="9525">
                            <a:noFill/>
                          </a:ln>
                        </pic:spPr>
                      </pic:pic>
                    </a:graphicData>
                  </a:graphic>
                </wp:inline>
              </w:drawing>
            </w:r>
            <w:r>
              <w:rPr>
                <w:rFonts w:hint="default"/>
              </w:rPr>
              <w:drawing>
                <wp:inline distT="0" distB="0" distL="114300" distR="114300">
                  <wp:extent cx="5748020" cy="3545205"/>
                  <wp:effectExtent l="0" t="0" r="12700" b="571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21"/>
                          <a:stretch>
                            <a:fillRect/>
                          </a:stretch>
                        </pic:blipFill>
                        <pic:spPr>
                          <a:xfrm>
                            <a:off x="0" y="0"/>
                            <a:ext cx="5748020" cy="3545205"/>
                          </a:xfrm>
                          <a:prstGeom prst="rect">
                            <a:avLst/>
                          </a:prstGeom>
                          <a:noFill/>
                          <a:ln>
                            <a:noFill/>
                          </a:ln>
                        </pic:spPr>
                      </pic:pic>
                    </a:graphicData>
                  </a:graphic>
                </wp:inline>
              </w:drawing>
            </w:r>
          </w:p>
          <w:p w14:paraId="6E2E7AD4">
            <w:pPr>
              <w:keepNext w:val="0"/>
              <w:keepLines w:val="0"/>
              <w:widowControl/>
              <w:suppressLineNumbers w:val="0"/>
              <w:spacing w:before="0" w:beforeAutospacing="0" w:afterAutospacing="0"/>
              <w:ind w:left="0" w:right="0"/>
              <w:rPr>
                <w:rFonts w:hint="default"/>
              </w:rPr>
            </w:pPr>
          </w:p>
          <w:p w14:paraId="17DCE05F">
            <w:pPr>
              <w:keepNext w:val="0"/>
              <w:keepLines w:val="0"/>
              <w:widowControl/>
              <w:suppressLineNumbers w:val="0"/>
              <w:spacing w:before="0" w:beforeAutospacing="0" w:afterAutospacing="0"/>
              <w:ind w:left="0" w:right="0"/>
              <w:rPr>
                <w:rFonts w:hint="default"/>
              </w:rPr>
            </w:pPr>
          </w:p>
          <w:p w14:paraId="359C4945">
            <w:pPr>
              <w:keepNext w:val="0"/>
              <w:keepLines w:val="0"/>
              <w:widowControl/>
              <w:suppressLineNumbers w:val="0"/>
              <w:spacing w:before="0" w:beforeAutospacing="0" w:afterAutospacing="0"/>
              <w:ind w:left="0" w:right="0"/>
              <w:rPr>
                <w:rFonts w:hint="default"/>
              </w:rPr>
            </w:pPr>
          </w:p>
          <w:p w14:paraId="31518A88">
            <w:pPr>
              <w:keepNext w:val="0"/>
              <w:keepLines w:val="0"/>
              <w:widowControl/>
              <w:suppressLineNumbers w:val="0"/>
              <w:spacing w:before="0" w:beforeAutospacing="0" w:afterAutospacing="0"/>
              <w:ind w:left="0" w:right="0"/>
              <w:rPr>
                <w:rFonts w:hint="default"/>
              </w:rPr>
            </w:pPr>
          </w:p>
          <w:p w14:paraId="1C5348B7">
            <w:pPr>
              <w:keepNext w:val="0"/>
              <w:keepLines w:val="0"/>
              <w:widowControl/>
              <w:suppressLineNumbers w:val="0"/>
              <w:spacing w:before="0" w:beforeAutospacing="0" w:afterAutospacing="0"/>
              <w:ind w:left="0" w:right="0"/>
              <w:rPr>
                <w:rFonts w:hint="default"/>
              </w:rPr>
            </w:pPr>
          </w:p>
        </w:tc>
      </w:tr>
    </w:tbl>
    <w:p w14:paraId="750B79D4">
      <w:pPr>
        <w:spacing w:before="120" w:after="80"/>
      </w:pPr>
      <w:r>
        <w:rPr>
          <w:rFonts w:ascii="Calibri" w:hAnsi="Calibri" w:eastAsia="Calibri"/>
          <w:b/>
          <w:i w:val="0"/>
          <w:color w:val="2F6690"/>
          <w:sz w:val="23"/>
          <w:u w:val="none"/>
        </w:rPr>
        <w:t>E. Local VM Security Reflection</w:t>
      </w:r>
    </w:p>
    <w:tbl>
      <w:tblPr>
        <w:tblStyle w:val="12"/>
        <w:tblW w:w="10296" w:type="dxa"/>
        <w:jc w:val="center"/>
        <w:tblLayout w:type="fixed"/>
        <w:tblCellMar>
          <w:top w:w="0" w:type="dxa"/>
          <w:left w:w="108" w:type="dxa"/>
          <w:bottom w:w="0" w:type="dxa"/>
          <w:right w:w="108" w:type="dxa"/>
        </w:tblCellMar>
      </w:tblPr>
      <w:tblGrid>
        <w:gridCol w:w="5227"/>
        <w:gridCol w:w="5227"/>
      </w:tblGrid>
      <w:tr w14:paraId="6CF01959">
        <w:tblPrEx>
          <w:tblCellMar>
            <w:top w:w="0" w:type="dxa"/>
            <w:left w:w="108" w:type="dxa"/>
            <w:bottom w:w="0" w:type="dxa"/>
            <w:right w:w="108" w:type="dxa"/>
          </w:tblCellMar>
        </w:tblPrEx>
        <w:trPr>
          <w:jc w:val="center"/>
        </w:trPr>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5B465F3C">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Security Area</w:t>
            </w:r>
          </w:p>
        </w:tc>
        <w:tc>
          <w:tcPr>
            <w:tcW w:w="6840" w:type="dxa"/>
            <w:tcBorders>
              <w:top w:val="single" w:color="1F4E79" w:sz="6" w:space="0"/>
              <w:left w:val="single" w:color="1F4E79" w:sz="6" w:space="0"/>
              <w:bottom w:val="single" w:color="1F4E79" w:sz="6" w:space="0"/>
              <w:right w:val="single" w:color="1F4E79" w:sz="6" w:space="0"/>
            </w:tcBorders>
            <w:shd w:val="clear" w:color="auto" w:fill="1F4E79"/>
          </w:tcPr>
          <w:p w14:paraId="6388274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Student Decision</w:t>
            </w:r>
          </w:p>
        </w:tc>
      </w:tr>
      <w:tr w14:paraId="1454438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BB8DA9">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VM network mode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1704452">
            <w:pPr>
              <w:keepNext w:val="0"/>
              <w:keepLines w:val="0"/>
              <w:widowControl/>
              <w:suppressLineNumbers w:val="0"/>
              <w:spacing w:before="0" w:beforeAutospacing="0" w:afterAutospacing="0"/>
              <w:ind w:left="0" w:right="0"/>
              <w:rPr>
                <w:rFonts w:hint="default"/>
              </w:rPr>
            </w:pPr>
            <w:r>
              <w:rPr>
                <w:rFonts w:hint="default"/>
                <w:sz w:val="17"/>
              </w:rPr>
              <w:t xml:space="preserve">NAT </w:t>
            </w:r>
          </w:p>
        </w:tc>
      </w:tr>
      <w:tr w14:paraId="292773F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626AD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Why this mode is selected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8AA72E2">
            <w:pPr>
              <w:keepNext w:val="0"/>
              <w:keepLines w:val="0"/>
              <w:widowControl/>
              <w:suppressLineNumbers w:val="0"/>
              <w:spacing w:before="0" w:beforeAutospacing="0" w:afterAutospacing="0"/>
              <w:ind w:left="0" w:right="0"/>
              <w:jc w:val="center"/>
              <w:rPr>
                <w:rFonts w:hint="default"/>
              </w:rPr>
            </w:pPr>
            <w:r>
              <w:rPr>
                <w:rFonts w:hint="default"/>
              </w:rPr>
              <w:t>Provides secure internet access</w:t>
            </w:r>
          </w:p>
        </w:tc>
      </w:tr>
      <w:tr w14:paraId="39DF25E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315BD5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Guest password policy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3CEF570">
            <w:pPr>
              <w:keepNext w:val="0"/>
              <w:keepLines w:val="0"/>
              <w:widowControl/>
              <w:suppressLineNumbers w:val="0"/>
              <w:spacing w:before="0" w:beforeAutospacing="0" w:afterAutospacing="0"/>
              <w:ind w:left="0" w:right="0"/>
              <w:jc w:val="center"/>
              <w:rPr>
                <w:rFonts w:hint="default"/>
              </w:rPr>
            </w:pPr>
            <w:r>
              <w:rPr>
                <w:rFonts w:hint="default"/>
              </w:rPr>
              <w:t>Strong password</w:t>
            </w:r>
          </w:p>
        </w:tc>
      </w:tr>
      <w:tr w14:paraId="0400E71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F0A8D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Shared folders enabled?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769EFA">
            <w:pPr>
              <w:keepNext w:val="0"/>
              <w:keepLines w:val="0"/>
              <w:widowControl/>
              <w:suppressLineNumbers w:val="0"/>
              <w:spacing w:before="0" w:beforeAutospacing="0" w:afterAutospacing="0"/>
              <w:ind w:left="0" w:right="0"/>
              <w:jc w:val="center"/>
              <w:rPr>
                <w:rFonts w:hint="default"/>
              </w:rPr>
            </w:pPr>
            <w:r>
              <w:rPr>
                <w:rFonts w:hint="default"/>
                <w:sz w:val="17"/>
              </w:rPr>
              <w:t xml:space="preserve"> No</w:t>
            </w:r>
          </w:p>
        </w:tc>
      </w:tr>
      <w:tr w14:paraId="257E52F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A2735A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Clipboard/drag-drop enabled?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D5ACE37">
            <w:pPr>
              <w:keepNext w:val="0"/>
              <w:keepLines w:val="0"/>
              <w:widowControl/>
              <w:suppressLineNumbers w:val="0"/>
              <w:spacing w:before="0" w:beforeAutospacing="0" w:afterAutospacing="0"/>
              <w:ind w:left="0" w:right="0"/>
              <w:jc w:val="center"/>
              <w:rPr>
                <w:rFonts w:hint="default"/>
              </w:rPr>
            </w:pPr>
            <w:r>
              <w:rPr>
                <w:rFonts w:hint="default"/>
                <w:sz w:val="17"/>
              </w:rPr>
              <w:t xml:space="preserve"> No</w:t>
            </w:r>
          </w:p>
        </w:tc>
      </w:tr>
      <w:tr w14:paraId="16B4C44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8658AE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Risk if VM is exposed to public network</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6541403">
            <w:pPr>
              <w:keepNext w:val="0"/>
              <w:keepLines w:val="0"/>
              <w:widowControl/>
              <w:suppressLineNumbers w:val="0"/>
              <w:spacing w:before="0" w:beforeAutospacing="0" w:afterAutospacing="0"/>
              <w:ind w:left="0" w:right="0"/>
              <w:jc w:val="center"/>
              <w:rPr>
                <w:rFonts w:hint="default"/>
              </w:rPr>
            </w:pPr>
            <w:r>
              <w:rPr>
                <w:rFonts w:hint="default"/>
              </w:rPr>
              <w:t>Unauthorized access and data theft</w:t>
            </w:r>
          </w:p>
        </w:tc>
      </w:tr>
    </w:tbl>
    <w:p w14:paraId="23912563">
      <w:r>
        <w:br w:type="page"/>
      </w:r>
    </w:p>
    <w:p w14:paraId="3CD87AF9">
      <w:pPr>
        <w:spacing w:before="200" w:after="80"/>
      </w:pPr>
      <w:r>
        <w:rPr>
          <w:rFonts w:ascii="Calibri" w:hAnsi="Calibri" w:eastAsia="Calibri"/>
          <w:b/>
          <w:i w:val="0"/>
          <w:color w:val="1F4E79"/>
          <w:sz w:val="28"/>
          <w:u w:val="none"/>
        </w:rPr>
        <w:t>Part 5: Track C - Docker Container Practical and Comparison</w:t>
      </w:r>
    </w:p>
    <w:p w14:paraId="44E83BFD">
      <w:pPr>
        <w:spacing w:after="40"/>
      </w:pPr>
      <w:r>
        <w:rPr>
          <w:rFonts w:ascii="Calibri" w:hAnsi="Calibri" w:eastAsia="Calibri"/>
          <w:b w:val="0"/>
          <w:i w:val="0"/>
          <w:color w:val="2F6690"/>
          <w:sz w:val="17"/>
          <w:u w:val="none"/>
        </w:rPr>
        <w:t>Docker Desktop: https://www.docker.com/products/docker-desktop/</w:t>
      </w:r>
    </w:p>
    <w:p w14:paraId="379B3F49">
      <w:pPr>
        <w:spacing w:before="0" w:after="80" w:line="264" w:lineRule="auto"/>
      </w:pPr>
      <w:r>
        <w:rPr>
          <w:rFonts w:ascii="Calibri" w:hAnsi="Calibri" w:eastAsia="Calibri"/>
          <w:b w:val="0"/>
          <w:i w:val="0"/>
          <w:color w:val="1F2937"/>
          <w:sz w:val="20"/>
          <w:u w:val="none"/>
        </w:rPr>
        <w:t>This path helps students understand how a container differs from a VM. A VM virtualizes hardware and runs a guest OS. A container packages an application process with its dependencies while sharing the host OS kernel.</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51A35345">
        <w:tblPrEx>
          <w:tblCellMar>
            <w:top w:w="0" w:type="dxa"/>
            <w:left w:w="108" w:type="dxa"/>
            <w:bottom w:w="0" w:type="dxa"/>
            <w:right w:w="108" w:type="dxa"/>
          </w:tblCellMar>
        </w:tblPrEx>
        <w:trPr>
          <w:jc w:val="center"/>
        </w:trPr>
        <w:tc>
          <w:tcPr>
            <w:tcW w:w="2088" w:type="dxa"/>
            <w:tcBorders>
              <w:top w:val="single" w:color="1F4E79" w:sz="6" w:space="0"/>
              <w:left w:val="single" w:color="1F4E79" w:sz="6" w:space="0"/>
              <w:bottom w:val="single" w:color="1F4E79" w:sz="6" w:space="0"/>
              <w:right w:val="single" w:color="1F4E79" w:sz="6" w:space="0"/>
            </w:tcBorders>
            <w:shd w:val="clear" w:color="auto" w:fill="1F4E79"/>
          </w:tcPr>
          <w:p w14:paraId="67AF697C">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Dimension</w:t>
            </w:r>
          </w:p>
        </w:tc>
        <w:tc>
          <w:tcPr>
            <w:tcW w:w="4104" w:type="dxa"/>
            <w:tcBorders>
              <w:top w:val="single" w:color="1F4E79" w:sz="6" w:space="0"/>
              <w:left w:val="single" w:color="1F4E79" w:sz="6" w:space="0"/>
              <w:bottom w:val="single" w:color="1F4E79" w:sz="6" w:space="0"/>
              <w:right w:val="single" w:color="1F4E79" w:sz="6" w:space="0"/>
            </w:tcBorders>
            <w:shd w:val="clear" w:color="auto" w:fill="1F4E79"/>
          </w:tcPr>
          <w:p w14:paraId="1F0CB24D">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Virtual Machine</w:t>
            </w:r>
          </w:p>
        </w:tc>
        <w:tc>
          <w:tcPr>
            <w:tcW w:w="4104" w:type="dxa"/>
            <w:tcBorders>
              <w:top w:val="single" w:color="1F4E79" w:sz="6" w:space="0"/>
              <w:left w:val="single" w:color="1F4E79" w:sz="6" w:space="0"/>
              <w:bottom w:val="single" w:color="1F4E79" w:sz="6" w:space="0"/>
              <w:right w:val="single" w:color="1F4E79" w:sz="6" w:space="0"/>
            </w:tcBorders>
            <w:shd w:val="clear" w:color="auto" w:fill="1F4E79"/>
          </w:tcPr>
          <w:p w14:paraId="026736DA">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Container</w:t>
            </w:r>
          </w:p>
        </w:tc>
      </w:tr>
      <w:tr w14:paraId="0148BA7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64F291F">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9979346">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Full guest OS 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9B0508C">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Process-level isolation</w:t>
            </w:r>
          </w:p>
        </w:tc>
      </w:tr>
      <w:tr w14:paraId="36BAC43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18262C3">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Startup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6D533F6">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Usually slower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A23E312">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Usually faster</w:t>
            </w:r>
          </w:p>
        </w:tc>
      </w:tr>
      <w:tr w14:paraId="72338F1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278A29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Resource use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D84997">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Higher due to guest OS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AF498C">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Lower and lightweight</w:t>
            </w:r>
          </w:p>
        </w:tc>
      </w:tr>
      <w:tr w14:paraId="59CFE2C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35AA635">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Best fit</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9561B12">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Full OS, database VM, legacy application, security boundary</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25881B9">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API service, microservice, portable backend, quick deployment</w:t>
            </w:r>
          </w:p>
        </w:tc>
      </w:tr>
      <w:tr w14:paraId="6A3A45E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DE2461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Evidence in this AT</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F15463">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VM settings, boot, login, commands, snapshot/clone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0E39274">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Image, container run, port mapping, logs, service test</w:t>
            </w:r>
          </w:p>
        </w:tc>
      </w:tr>
    </w:tbl>
    <w:p w14:paraId="05E5FAAF">
      <w:pPr>
        <w:spacing w:before="120" w:after="80"/>
      </w:pPr>
      <w:r>
        <w:rPr>
          <w:rFonts w:ascii="Calibri" w:hAnsi="Calibri" w:eastAsia="Calibri"/>
          <w:b/>
          <w:i w:val="0"/>
          <w:color w:val="2F6690"/>
          <w:sz w:val="23"/>
          <w:u w:val="none"/>
        </w:rPr>
        <w:t>A. Container Verification Steps</w:t>
      </w:r>
    </w:p>
    <w:p w14:paraId="6016A265">
      <w:pPr>
        <w:pStyle w:val="30"/>
        <w:spacing w:after="40" w:line="259" w:lineRule="auto"/>
      </w:pPr>
      <w:r>
        <w:rPr>
          <w:rFonts w:ascii="Calibri" w:hAnsi="Calibri" w:eastAsia="Calibri"/>
          <w:b w:val="0"/>
          <w:i w:val="0"/>
          <w:color w:val="1F2937"/>
          <w:sz w:val="19"/>
          <w:u w:val="none"/>
        </w:rPr>
        <w:t>Install Docker Desktop from the official site if allowed on the device.</w:t>
      </w:r>
    </w:p>
    <w:p w14:paraId="0D092009">
      <w:pPr>
        <w:pStyle w:val="30"/>
        <w:spacing w:after="40" w:line="259" w:lineRule="auto"/>
      </w:pPr>
      <w:r>
        <w:rPr>
          <w:rFonts w:ascii="Calibri" w:hAnsi="Calibri" w:eastAsia="Calibri"/>
          <w:b w:val="0"/>
          <w:i w:val="0"/>
          <w:color w:val="1F2937"/>
          <w:sz w:val="19"/>
          <w:u w:val="none"/>
        </w:rPr>
        <w:t>Open Terminal or PowerShell and run: docker --version.</w:t>
      </w:r>
    </w:p>
    <w:p w14:paraId="05DDC74E">
      <w:pPr>
        <w:pStyle w:val="30"/>
        <w:spacing w:after="40" w:line="259" w:lineRule="auto"/>
      </w:pPr>
      <w:r>
        <w:rPr>
          <w:rFonts w:ascii="Calibri" w:hAnsi="Calibri" w:eastAsia="Calibri"/>
          <w:b w:val="0"/>
          <w:i w:val="0"/>
          <w:color w:val="1F2937"/>
          <w:sz w:val="19"/>
          <w:u w:val="none"/>
        </w:rPr>
        <w:t>Run a lightweight container such as: docker run --rm hello-world.</w:t>
      </w:r>
    </w:p>
    <w:p w14:paraId="6B69DF31">
      <w:pPr>
        <w:pStyle w:val="30"/>
        <w:spacing w:after="40" w:line="259" w:lineRule="auto"/>
      </w:pPr>
      <w:r>
        <w:rPr>
          <w:rFonts w:ascii="Calibri" w:hAnsi="Calibri" w:eastAsia="Calibri"/>
          <w:b w:val="0"/>
          <w:i w:val="0"/>
          <w:color w:val="1F2937"/>
          <w:sz w:val="19"/>
          <w:u w:val="none"/>
        </w:rPr>
        <w:t>For a web service test, run a simple NGINX container: docker run --name csa15-nginx -p 8080:80 -d nginx.</w:t>
      </w:r>
    </w:p>
    <w:p w14:paraId="5F056B53">
      <w:pPr>
        <w:pStyle w:val="30"/>
        <w:spacing w:after="40" w:line="259" w:lineRule="auto"/>
      </w:pPr>
      <w:r>
        <w:rPr>
          <w:rFonts w:ascii="Calibri" w:hAnsi="Calibri" w:eastAsia="Calibri"/>
          <w:b w:val="0"/>
          <w:i w:val="0"/>
          <w:color w:val="1F2937"/>
          <w:sz w:val="19"/>
          <w:u w:val="none"/>
        </w:rPr>
        <w:t>Open http://localhost:8080 and capture the browser output if the container starts successfully.</w:t>
      </w:r>
    </w:p>
    <w:p w14:paraId="2DF6BCF6">
      <w:pPr>
        <w:pStyle w:val="30"/>
        <w:spacing w:after="40" w:line="259" w:lineRule="auto"/>
      </w:pPr>
      <w:r>
        <w:rPr>
          <w:rFonts w:ascii="Calibri" w:hAnsi="Calibri" w:eastAsia="Calibri"/>
          <w:b w:val="0"/>
          <w:i w:val="0"/>
          <w:color w:val="1F2937"/>
          <w:sz w:val="19"/>
          <w:u w:val="none"/>
        </w:rPr>
        <w:t>Check logs using: docker logs csa15-nginx.</w:t>
      </w:r>
    </w:p>
    <w:p w14:paraId="6F138308">
      <w:pPr>
        <w:pStyle w:val="30"/>
        <w:spacing w:after="40" w:line="259" w:lineRule="auto"/>
      </w:pPr>
      <w:r>
        <w:rPr>
          <w:rFonts w:ascii="Calibri" w:hAnsi="Calibri" w:eastAsia="Calibri"/>
          <w:b w:val="0"/>
          <w:i w:val="0"/>
          <w:color w:val="1F2937"/>
          <w:sz w:val="19"/>
          <w:u w:val="none"/>
        </w:rPr>
        <w:t>Stop and remove the container after evidence capture: docker stop csa15-nginx followed by docker rm csa15-nginx.</w:t>
      </w:r>
    </w:p>
    <w:tbl>
      <w:tblPr>
        <w:tblStyle w:val="12"/>
        <w:tblW w:w="10296" w:type="dxa"/>
        <w:jc w:val="center"/>
        <w:tblLayout w:type="fixed"/>
        <w:tblCellMar>
          <w:top w:w="0" w:type="dxa"/>
          <w:left w:w="108" w:type="dxa"/>
          <w:bottom w:w="0" w:type="dxa"/>
          <w:right w:w="108" w:type="dxa"/>
        </w:tblCellMar>
      </w:tblPr>
      <w:tblGrid>
        <w:gridCol w:w="3485"/>
        <w:gridCol w:w="1742"/>
        <w:gridCol w:w="1743"/>
        <w:gridCol w:w="3484"/>
        <w:gridCol w:w="1"/>
      </w:tblGrid>
      <w:tr w14:paraId="32A152AC">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65E4A819">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60BF343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3AB3D20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Evidence / Observation</w:t>
            </w:r>
          </w:p>
        </w:tc>
      </w:tr>
      <w:tr w14:paraId="7D7C5A3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68D9C2">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docker --version output is captured.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6D81B4BE">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E778D43">
            <w:pPr>
              <w:keepNext w:val="0"/>
              <w:keepLines w:val="0"/>
              <w:widowControl/>
              <w:suppressLineNumbers w:val="0"/>
              <w:spacing w:before="0" w:beforeAutospacing="0" w:afterAutospacing="0"/>
              <w:ind w:left="0" w:right="0"/>
              <w:rPr>
                <w:rFonts w:hint="default"/>
              </w:rPr>
            </w:pPr>
            <w:r>
              <w:rPr>
                <w:rFonts w:hint="default"/>
              </w:rPr>
              <w:t>Docker version was verified successfully.</w:t>
            </w:r>
          </w:p>
        </w:tc>
      </w:tr>
      <w:tr w14:paraId="1556C26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EB08C1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A container run command is captured.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6D8E3D85">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676BEA0">
            <w:pPr>
              <w:keepNext w:val="0"/>
              <w:keepLines w:val="0"/>
              <w:widowControl/>
              <w:suppressLineNumbers w:val="0"/>
              <w:spacing w:before="0" w:beforeAutospacing="0" w:afterAutospacing="0"/>
              <w:ind w:left="0" w:right="0"/>
              <w:rPr>
                <w:rFonts w:hint="default"/>
              </w:rPr>
            </w:pPr>
            <w:r>
              <w:rPr>
                <w:rFonts w:hint="default"/>
              </w:rPr>
              <w:t>The hello-world container executed successfully.</w:t>
            </w:r>
          </w:p>
        </w:tc>
      </w:tr>
      <w:tr w14:paraId="45A2F7A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67121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Port mapping or service evidence is captured if web test is used.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90980BE">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779A836">
            <w:pPr>
              <w:keepNext w:val="0"/>
              <w:keepLines w:val="0"/>
              <w:widowControl/>
              <w:suppressLineNumbers w:val="0"/>
              <w:spacing w:before="0" w:beforeAutospacing="0" w:afterAutospacing="0"/>
              <w:ind w:left="0" w:right="0"/>
              <w:rPr>
                <w:rFonts w:hint="default"/>
              </w:rPr>
            </w:pPr>
            <w:r>
              <w:rPr>
                <w:rFonts w:hint="default"/>
              </w:rPr>
              <w:t>NGINX container was mapped to port 8080.</w:t>
            </w:r>
          </w:p>
        </w:tc>
      </w:tr>
      <w:tr w14:paraId="11D75D9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F8B41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Container logs or status are captured.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56604B2A">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F95BC97">
            <w:pPr>
              <w:keepNext w:val="0"/>
              <w:keepLines w:val="0"/>
              <w:widowControl/>
              <w:suppressLineNumbers w:val="0"/>
              <w:spacing w:before="0" w:beforeAutospacing="0" w:afterAutospacing="0"/>
              <w:ind w:left="0" w:right="0"/>
              <w:rPr>
                <w:rFonts w:hint="default"/>
              </w:rPr>
            </w:pPr>
            <w:r>
              <w:rPr>
                <w:rFonts w:hint="default"/>
              </w:rPr>
              <w:t>Container logs were verified successfully.</w:t>
            </w:r>
          </w:p>
        </w:tc>
      </w:tr>
      <w:tr w14:paraId="6F77C14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C6C677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Container is stopped/removed after evidence capture.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DE6A584">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E222A63">
            <w:pPr>
              <w:keepNext w:val="0"/>
              <w:keepLines w:val="0"/>
              <w:widowControl/>
              <w:suppressLineNumbers w:val="0"/>
              <w:spacing w:before="0" w:beforeAutospacing="0" w:afterAutospacing="0"/>
              <w:ind w:left="0" w:right="0"/>
              <w:rPr>
                <w:rFonts w:hint="default"/>
              </w:rPr>
            </w:pPr>
            <w:r>
              <w:rPr>
                <w:rFonts w:hint="default"/>
              </w:rPr>
              <w:t>The container was stopped and removed successfully.</w:t>
            </w:r>
          </w:p>
        </w:tc>
      </w:tr>
      <w:tr w14:paraId="10683DDC">
        <w:tblPrEx>
          <w:tblCellMar>
            <w:top w:w="0" w:type="dxa"/>
            <w:left w:w="108" w:type="dxa"/>
            <w:bottom w:w="0" w:type="dxa"/>
            <w:right w:w="108" w:type="dxa"/>
          </w:tblCellMar>
        </w:tblPrEx>
        <w:trPr>
          <w:gridAfter w:val="1"/>
          <w:wAfter w:w="1" w:type="dxa"/>
          <w:jc w:val="center"/>
        </w:trPr>
        <w:tc>
          <w:tcPr>
            <w:tcW w:w="3384" w:type="dxa"/>
            <w:gridSpan w:val="2"/>
            <w:tcBorders>
              <w:top w:val="single" w:color="1F4E79" w:sz="6" w:space="0"/>
              <w:left w:val="single" w:color="1F4E79" w:sz="6" w:space="0"/>
              <w:bottom w:val="single" w:color="1F4E79" w:sz="6" w:space="0"/>
              <w:right w:val="single" w:color="1F4E79" w:sz="6" w:space="0"/>
            </w:tcBorders>
            <w:shd w:val="clear" w:color="auto" w:fill="1F4E79"/>
          </w:tcPr>
          <w:p w14:paraId="062E5A6C">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Docker Evidence</w:t>
            </w:r>
          </w:p>
        </w:tc>
        <w:tc>
          <w:tcPr>
            <w:tcW w:w="6912" w:type="dxa"/>
            <w:gridSpan w:val="2"/>
            <w:tcBorders>
              <w:top w:val="single" w:color="1F4E79" w:sz="6" w:space="0"/>
              <w:left w:val="single" w:color="1F4E79" w:sz="6" w:space="0"/>
              <w:bottom w:val="single" w:color="1F4E79" w:sz="6" w:space="0"/>
              <w:right w:val="single" w:color="1F4E79" w:sz="6" w:space="0"/>
            </w:tcBorders>
            <w:shd w:val="clear" w:color="auto" w:fill="1F4E79"/>
          </w:tcPr>
          <w:p w14:paraId="49ED6C92">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Student Observation</w:t>
            </w:r>
          </w:p>
        </w:tc>
      </w:tr>
      <w:tr w14:paraId="499B473B">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7BC4E1F">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Docker version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16CF0DF">
            <w:pPr>
              <w:keepNext w:val="0"/>
              <w:keepLines w:val="0"/>
              <w:widowControl/>
              <w:suppressLineNumbers w:val="0"/>
              <w:spacing w:before="0" w:beforeAutospacing="0" w:afterAutospacing="0"/>
              <w:ind w:left="0" w:right="0"/>
              <w:jc w:val="center"/>
              <w:rPr>
                <w:rFonts w:hint="default"/>
              </w:rPr>
            </w:pPr>
            <w:r>
              <w:rPr>
                <w:rFonts w:hint="default"/>
              </w:rPr>
              <w:t>Docker Desktop 28.3</w:t>
            </w:r>
          </w:p>
        </w:tc>
      </w:tr>
      <w:tr w14:paraId="2D7A6EC2">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220E3BD">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Image used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BD779E1">
            <w:pPr>
              <w:keepNext w:val="0"/>
              <w:keepLines w:val="0"/>
              <w:widowControl/>
              <w:suppressLineNumbers w:val="0"/>
              <w:spacing w:before="0" w:beforeAutospacing="0" w:afterAutospacing="0"/>
              <w:ind w:left="0" w:right="0"/>
              <w:jc w:val="center"/>
              <w:rPr>
                <w:rFonts w:hint="default"/>
              </w:rPr>
            </w:pPr>
            <w:r>
              <w:rPr>
                <w:rFonts w:hint="default"/>
              </w:rPr>
              <w:t>nginx</w:t>
            </w:r>
          </w:p>
        </w:tc>
      </w:tr>
      <w:tr w14:paraId="2C5570F2">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CD426EA">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Container name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62DFDD6">
            <w:pPr>
              <w:keepNext w:val="0"/>
              <w:keepLines w:val="0"/>
              <w:widowControl/>
              <w:suppressLineNumbers w:val="0"/>
              <w:spacing w:before="0" w:beforeAutospacing="0" w:afterAutospacing="0"/>
              <w:ind w:left="0" w:right="0"/>
              <w:jc w:val="center"/>
              <w:rPr>
                <w:rFonts w:hint="default"/>
              </w:rPr>
            </w:pPr>
            <w:r>
              <w:rPr>
                <w:rFonts w:hint="default"/>
              </w:rPr>
              <w:t>csa15-nginx</w:t>
            </w:r>
          </w:p>
        </w:tc>
      </w:tr>
      <w:tr w14:paraId="5188D8D2">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D0E505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Port mapping</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2076CF5">
            <w:pPr>
              <w:keepNext w:val="0"/>
              <w:keepLines w:val="0"/>
              <w:widowControl/>
              <w:suppressLineNumbers w:val="0"/>
              <w:spacing w:before="0" w:beforeAutospacing="0" w:afterAutospacing="0"/>
              <w:ind w:left="0" w:right="0"/>
              <w:jc w:val="center"/>
              <w:rPr>
                <w:rFonts w:hint="default"/>
              </w:rPr>
            </w:pPr>
            <w:r>
              <w:rPr>
                <w:rFonts w:hint="default"/>
              </w:rPr>
              <w:t>8080:80</w:t>
            </w:r>
          </w:p>
        </w:tc>
      </w:tr>
      <w:tr w14:paraId="6D2A9ABF">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47E4EC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Service URL tested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75AD1BB">
            <w:pPr>
              <w:keepNext w:val="0"/>
              <w:keepLines w:val="0"/>
              <w:widowControl/>
              <w:suppressLineNumbers w:val="0"/>
              <w:spacing w:before="0" w:beforeAutospacing="0" w:afterAutospacing="0"/>
              <w:ind w:left="0" w:right="0"/>
              <w:jc w:val="center"/>
              <w:rPr>
                <w:rFonts w:hint="default"/>
              </w:rPr>
            </w:pPr>
            <w:r>
              <w:rPr>
                <w:rFonts w:hint="default"/>
              </w:rPr>
              <w:fldChar w:fldCharType="begin"/>
            </w:r>
            <w:r>
              <w:rPr>
                <w:rFonts w:hint="default"/>
              </w:rPr>
              <w:instrText xml:space="preserve"> HYPERLINK "http://localhost:8080/" \t "_new" </w:instrText>
            </w:r>
            <w:r>
              <w:rPr>
                <w:rFonts w:hint="default"/>
              </w:rPr>
              <w:fldChar w:fldCharType="separate"/>
            </w:r>
            <w:r>
              <w:rPr>
                <w:rStyle w:val="20"/>
                <w:rFonts w:hint="default"/>
              </w:rPr>
              <w:t>http://localhost:8080</w:t>
            </w:r>
            <w:r>
              <w:rPr>
                <w:rStyle w:val="20"/>
                <w:rFonts w:hint="default"/>
              </w:rPr>
              <w:fldChar w:fldCharType="end"/>
            </w:r>
          </w:p>
        </w:tc>
      </w:tr>
      <w:tr w14:paraId="2EE4A1FB">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CB1D3A2">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Log/status observation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A643C18">
            <w:pPr>
              <w:keepNext w:val="0"/>
              <w:keepLines w:val="0"/>
              <w:widowControl/>
              <w:suppressLineNumbers w:val="0"/>
              <w:spacing w:before="0" w:beforeAutospacing="0" w:afterAutospacing="0"/>
              <w:ind w:left="0" w:right="0"/>
              <w:jc w:val="center"/>
              <w:rPr>
                <w:rFonts w:hint="default"/>
              </w:rPr>
            </w:pPr>
            <w:r>
              <w:rPr>
                <w:rFonts w:hint="default"/>
              </w:rPr>
              <w:t>NGINX container is running successfully</w:t>
            </w:r>
          </w:p>
        </w:tc>
      </w:tr>
      <w:tr w14:paraId="3343F222">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4DFA14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Stop/remove evidence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2B9CC89">
            <w:pPr>
              <w:keepNext w:val="0"/>
              <w:keepLines w:val="0"/>
              <w:widowControl/>
              <w:suppressLineNumbers w:val="0"/>
              <w:spacing w:before="0" w:beforeAutospacing="0" w:afterAutospacing="0"/>
              <w:ind w:left="0" w:right="0"/>
              <w:jc w:val="center"/>
              <w:rPr>
                <w:rFonts w:hint="default"/>
              </w:rPr>
            </w:pPr>
            <w:r>
              <w:rPr>
                <w:rFonts w:hint="default"/>
              </w:rPr>
              <w:t>Container stopped and removed</w:t>
            </w:r>
          </w:p>
        </w:tc>
      </w:tr>
      <w:tr w14:paraId="0C93CCCF">
        <w:tblPrEx>
          <w:tblCellMar>
            <w:top w:w="0" w:type="dxa"/>
            <w:left w:w="108" w:type="dxa"/>
            <w:bottom w:w="0" w:type="dxa"/>
            <w:right w:w="108" w:type="dxa"/>
          </w:tblCellMar>
        </w:tblPrEx>
        <w:trPr>
          <w:gridAfter w:val="1"/>
          <w:wAfter w:w="1" w:type="dxa"/>
          <w:jc w:val="center"/>
        </w:trPr>
        <w:tc>
          <w:tcPr>
            <w:tcW w:w="10296" w:type="dxa"/>
            <w:gridSpan w:val="4"/>
            <w:tcBorders>
              <w:top w:val="single" w:color="B7C9D9" w:sz="6" w:space="0"/>
              <w:left w:val="single" w:color="B7C9D9" w:sz="6" w:space="0"/>
              <w:bottom w:val="single" w:color="B7C9D9" w:sz="6" w:space="0"/>
              <w:right w:val="single" w:color="B7C9D9" w:sz="6" w:space="0"/>
            </w:tcBorders>
            <w:shd w:val="clear" w:color="auto" w:fill="FFFFFF"/>
          </w:tcPr>
          <w:p w14:paraId="5CFD3717">
            <w:pPr>
              <w:keepNext w:val="0"/>
              <w:keepLines w:val="0"/>
              <w:widowControl/>
              <w:suppressLineNumbers w:val="0"/>
              <w:spacing w:before="0" w:beforeAutospacing="0" w:afterAutospacing="0"/>
              <w:ind w:left="0" w:right="0"/>
              <w:rPr>
                <w:rFonts w:hint="default" w:ascii="Calibri" w:hAnsi="Calibri" w:eastAsia="Calibri"/>
                <w:b/>
                <w:i w:val="0"/>
                <w:color w:val="1F4E79"/>
                <w:sz w:val="19"/>
                <w:u w:val="none"/>
              </w:rPr>
            </w:pPr>
            <w:r>
              <w:rPr>
                <w:rFonts w:hint="default" w:ascii="Calibri" w:hAnsi="Calibri" w:eastAsia="Calibri"/>
                <w:b/>
                <w:i w:val="0"/>
                <w:color w:val="1F4E79"/>
                <w:sz w:val="19"/>
                <w:u w:val="none"/>
              </w:rPr>
              <w:t>Evidence Space: Paste Docker command and browser/service screenshots</w:t>
            </w:r>
          </w:p>
          <w:p w14:paraId="28BEDA59">
            <w:pPr>
              <w:keepNext w:val="0"/>
              <w:keepLines w:val="0"/>
              <w:widowControl/>
              <w:suppressLineNumbers w:val="0"/>
              <w:spacing w:before="0" w:beforeAutospacing="0" w:afterAutospacing="0"/>
              <w:ind w:left="0" w:right="0"/>
              <w:rPr>
                <w:rFonts w:hint="default" w:ascii="Calibri" w:hAnsi="Calibri" w:eastAsia="Calibri"/>
                <w:b/>
                <w:i w:val="0"/>
                <w:color w:val="1F4E79"/>
                <w:sz w:val="19"/>
                <w:u w:val="none"/>
              </w:rPr>
            </w:pPr>
            <w:r>
              <w:drawing>
                <wp:inline distT="0" distB="0" distL="0" distR="0">
                  <wp:extent cx="6400800" cy="2947035"/>
                  <wp:effectExtent l="0" t="0" r="0" b="9525"/>
                  <wp:docPr id="213756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62956" name="Picture 1"/>
                          <pic:cNvPicPr>
                            <a:picLocks noChangeAspect="1"/>
                          </pic:cNvPicPr>
                        </pic:nvPicPr>
                        <pic:blipFill>
                          <a:blip r:embed="rId22"/>
                          <a:stretch>
                            <a:fillRect/>
                          </a:stretch>
                        </pic:blipFill>
                        <pic:spPr>
                          <a:xfrm>
                            <a:off x="0" y="0"/>
                            <a:ext cx="6400800" cy="2947035"/>
                          </a:xfrm>
                          <a:prstGeom prst="rect">
                            <a:avLst/>
                          </a:prstGeom>
                        </pic:spPr>
                      </pic:pic>
                    </a:graphicData>
                  </a:graphic>
                </wp:inline>
              </w:drawing>
            </w:r>
          </w:p>
          <w:p w14:paraId="40CB040E">
            <w:pPr>
              <w:keepNext w:val="0"/>
              <w:keepLines w:val="0"/>
              <w:widowControl/>
              <w:suppressLineNumbers w:val="0"/>
              <w:spacing w:before="0" w:beforeAutospacing="0" w:afterAutospacing="0"/>
              <w:ind w:left="0" w:right="0"/>
              <w:rPr>
                <w:rFonts w:hint="default"/>
              </w:rPr>
            </w:pPr>
          </w:p>
          <w:p w14:paraId="67E0562F">
            <w:pPr>
              <w:keepNext w:val="0"/>
              <w:keepLines w:val="0"/>
              <w:widowControl/>
              <w:suppressLineNumbers w:val="0"/>
              <w:spacing w:before="0" w:beforeAutospacing="0" w:afterAutospacing="0"/>
              <w:ind w:left="0" w:right="0"/>
              <w:rPr>
                <w:rFonts w:hint="default"/>
              </w:rPr>
            </w:pPr>
          </w:p>
          <w:p w14:paraId="652DBC7A">
            <w:pPr>
              <w:keepNext w:val="0"/>
              <w:keepLines w:val="0"/>
              <w:widowControl/>
              <w:suppressLineNumbers w:val="0"/>
              <w:spacing w:before="0" w:beforeAutospacing="0" w:afterAutospacing="0"/>
              <w:ind w:left="0" w:right="0"/>
              <w:rPr>
                <w:rFonts w:hint="default"/>
              </w:rPr>
            </w:pPr>
          </w:p>
          <w:p w14:paraId="1F3F09F6">
            <w:pPr>
              <w:keepNext w:val="0"/>
              <w:keepLines w:val="0"/>
              <w:widowControl/>
              <w:suppressLineNumbers w:val="0"/>
              <w:spacing w:before="0" w:beforeAutospacing="0" w:afterAutospacing="0"/>
              <w:ind w:left="0" w:right="0"/>
              <w:rPr>
                <w:rFonts w:hint="default"/>
              </w:rPr>
            </w:pPr>
          </w:p>
          <w:p w14:paraId="2548289D">
            <w:pPr>
              <w:keepNext w:val="0"/>
              <w:keepLines w:val="0"/>
              <w:widowControl/>
              <w:suppressLineNumbers w:val="0"/>
              <w:spacing w:before="0" w:beforeAutospacing="0" w:afterAutospacing="0"/>
              <w:ind w:left="0" w:right="0"/>
              <w:rPr>
                <w:rFonts w:hint="default"/>
              </w:rPr>
            </w:pPr>
          </w:p>
          <w:p w14:paraId="50CCF651">
            <w:pPr>
              <w:keepNext w:val="0"/>
              <w:keepLines w:val="0"/>
              <w:widowControl/>
              <w:suppressLineNumbers w:val="0"/>
              <w:spacing w:before="0" w:beforeAutospacing="0" w:afterAutospacing="0"/>
              <w:ind w:left="0" w:right="0"/>
              <w:rPr>
                <w:rFonts w:hint="default"/>
              </w:rPr>
            </w:pPr>
          </w:p>
          <w:p w14:paraId="6517D629">
            <w:pPr>
              <w:keepNext w:val="0"/>
              <w:keepLines w:val="0"/>
              <w:widowControl/>
              <w:suppressLineNumbers w:val="0"/>
              <w:spacing w:before="0" w:beforeAutospacing="0" w:afterAutospacing="0"/>
              <w:ind w:left="0" w:right="0"/>
              <w:rPr>
                <w:rFonts w:hint="default"/>
              </w:rPr>
            </w:pPr>
          </w:p>
        </w:tc>
      </w:tr>
    </w:tbl>
    <w:p w14:paraId="7B0F4F71">
      <w:pPr>
        <w:spacing w:before="120" w:after="80"/>
      </w:pPr>
      <w:r>
        <w:rPr>
          <w:rFonts w:ascii="Calibri" w:hAnsi="Calibri" w:eastAsia="Calibri"/>
          <w:b/>
          <w:i w:val="0"/>
          <w:color w:val="2F6690"/>
          <w:sz w:val="23"/>
          <w:u w:val="none"/>
        </w:rPr>
        <w:t>B. Capstone Module Decision</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6E5D79CC">
        <w:tblPrEx>
          <w:tblCellMar>
            <w:top w:w="0" w:type="dxa"/>
            <w:left w:w="108" w:type="dxa"/>
            <w:bottom w:w="0" w:type="dxa"/>
            <w:right w:w="108" w:type="dxa"/>
          </w:tblCellMar>
        </w:tblPrEx>
        <w:trPr>
          <w:jc w:val="center"/>
        </w:trPr>
        <w:tc>
          <w:tcPr>
            <w:tcW w:w="2736" w:type="dxa"/>
            <w:tcBorders>
              <w:top w:val="single" w:color="1F4E79" w:sz="6" w:space="0"/>
              <w:left w:val="single" w:color="1F4E79" w:sz="6" w:space="0"/>
              <w:bottom w:val="single" w:color="1F4E79" w:sz="6" w:space="0"/>
              <w:right w:val="single" w:color="1F4E79" w:sz="6" w:space="0"/>
            </w:tcBorders>
            <w:shd w:val="clear" w:color="auto" w:fill="1F4E79"/>
          </w:tcPr>
          <w:p w14:paraId="06B91B07">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Capstone Module</w:t>
            </w:r>
          </w:p>
        </w:tc>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20E672D8">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VM / Container / Managed Service</w:t>
            </w:r>
          </w:p>
        </w:tc>
        <w:tc>
          <w:tcPr>
            <w:tcW w:w="4104" w:type="dxa"/>
            <w:tcBorders>
              <w:top w:val="single" w:color="1F4E79" w:sz="6" w:space="0"/>
              <w:left w:val="single" w:color="1F4E79" w:sz="6" w:space="0"/>
              <w:bottom w:val="single" w:color="1F4E79" w:sz="6" w:space="0"/>
              <w:right w:val="single" w:color="1F4E79" w:sz="6" w:space="0"/>
            </w:tcBorders>
            <w:shd w:val="clear" w:color="auto" w:fill="1F4E79"/>
          </w:tcPr>
          <w:p w14:paraId="3ABCA1D8">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Technical Reason</w:t>
            </w:r>
          </w:p>
        </w:tc>
      </w:tr>
      <w:tr w14:paraId="2A55B6A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C7F8574">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Frontend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E969D7A">
            <w:pPr>
              <w:keepNext w:val="0"/>
              <w:keepLines w:val="0"/>
              <w:widowControl/>
              <w:suppressLineNumbers w:val="0"/>
              <w:spacing w:before="0" w:beforeAutospacing="0" w:afterAutospacing="0"/>
              <w:ind w:left="0" w:right="0"/>
              <w:jc w:val="center"/>
              <w:rPr>
                <w:rFonts w:hint="default"/>
              </w:rPr>
            </w:pPr>
            <w:r>
              <w:rPr>
                <w:rFonts w:hint="default"/>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4C1ED6">
            <w:pPr>
              <w:keepNext w:val="0"/>
              <w:keepLines w:val="0"/>
              <w:widowControl/>
              <w:suppressLineNumbers w:val="0"/>
              <w:spacing w:before="0" w:beforeAutospacing="0" w:afterAutospacing="0"/>
              <w:ind w:left="0" w:right="0"/>
              <w:jc w:val="center"/>
              <w:rPr>
                <w:rFonts w:hint="default"/>
              </w:rPr>
            </w:pPr>
            <w:r>
              <w:rPr>
                <w:rFonts w:hint="default"/>
              </w:rPr>
              <w:t>Easy deployment and scalability</w:t>
            </w:r>
          </w:p>
        </w:tc>
      </w:tr>
      <w:tr w14:paraId="4288CB4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C43BF3D">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Backend/API</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F6FED4A">
            <w:pPr>
              <w:keepNext w:val="0"/>
              <w:keepLines w:val="0"/>
              <w:widowControl/>
              <w:suppressLineNumbers w:val="0"/>
              <w:spacing w:before="0" w:beforeAutospacing="0" w:afterAutospacing="0"/>
              <w:ind w:left="0" w:right="0"/>
              <w:jc w:val="center"/>
              <w:rPr>
                <w:rFonts w:hint="default"/>
              </w:rPr>
            </w:pPr>
            <w:r>
              <w:rPr>
                <w:rFonts w:hint="default"/>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C9A12D6">
            <w:pPr>
              <w:keepNext w:val="0"/>
              <w:keepLines w:val="0"/>
              <w:widowControl/>
              <w:suppressLineNumbers w:val="0"/>
              <w:spacing w:before="0" w:beforeAutospacing="0" w:afterAutospacing="0"/>
              <w:ind w:left="0" w:right="0"/>
              <w:jc w:val="center"/>
              <w:rPr>
                <w:rFonts w:hint="default"/>
              </w:rPr>
            </w:pPr>
            <w:r>
              <w:rPr>
                <w:rFonts w:hint="default"/>
              </w:rPr>
              <w:t>Lightweight and portable</w:t>
            </w:r>
          </w:p>
        </w:tc>
      </w:tr>
      <w:tr w14:paraId="19974D5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C03791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B4090A">
            <w:pPr>
              <w:keepNext w:val="0"/>
              <w:keepLines w:val="0"/>
              <w:widowControl/>
              <w:suppressLineNumbers w:val="0"/>
              <w:spacing w:before="0" w:beforeAutospacing="0" w:afterAutospacing="0"/>
              <w:ind w:left="0" w:right="0"/>
              <w:jc w:val="center"/>
              <w:rPr>
                <w:rFonts w:hint="default"/>
              </w:rPr>
            </w:pPr>
            <w:r>
              <w:rPr>
                <w:rFonts w:hint="default"/>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092D21">
            <w:pPr>
              <w:keepNext w:val="0"/>
              <w:keepLines w:val="0"/>
              <w:widowControl/>
              <w:suppressLineNumbers w:val="0"/>
              <w:spacing w:before="0" w:beforeAutospacing="0" w:afterAutospacing="0"/>
              <w:ind w:left="0" w:right="0"/>
              <w:jc w:val="center"/>
              <w:rPr>
                <w:rFonts w:hint="default"/>
              </w:rPr>
            </w:pPr>
            <w:r>
              <w:rPr>
                <w:rFonts w:hint="default"/>
              </w:rPr>
              <w:t>Secure and reliable storage</w:t>
            </w:r>
          </w:p>
        </w:tc>
      </w:tr>
      <w:tr w14:paraId="5834C98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793816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File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1AE3771">
            <w:pPr>
              <w:keepNext w:val="0"/>
              <w:keepLines w:val="0"/>
              <w:widowControl/>
              <w:suppressLineNumbers w:val="0"/>
              <w:spacing w:before="0" w:beforeAutospacing="0" w:afterAutospacing="0"/>
              <w:ind w:left="0" w:right="0"/>
              <w:jc w:val="center"/>
              <w:rPr>
                <w:rFonts w:hint="default"/>
              </w:rPr>
            </w:pPr>
            <w:r>
              <w:rPr>
                <w:rFonts w:hint="default"/>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E36A736">
            <w:pPr>
              <w:keepNext w:val="0"/>
              <w:keepLines w:val="0"/>
              <w:widowControl/>
              <w:suppressLineNumbers w:val="0"/>
              <w:spacing w:before="0" w:beforeAutospacing="0" w:afterAutospacing="0"/>
              <w:ind w:left="0" w:right="0"/>
              <w:jc w:val="center"/>
              <w:rPr>
                <w:rFonts w:hint="default"/>
              </w:rPr>
            </w:pPr>
            <w:r>
              <w:rPr>
                <w:rFonts w:hint="default"/>
              </w:rPr>
              <w:t>Cloud storage support</w:t>
            </w:r>
          </w:p>
        </w:tc>
      </w:tr>
      <w:tr w14:paraId="7A6EEB2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9389C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9EB0429">
            <w:pPr>
              <w:keepNext w:val="0"/>
              <w:keepLines w:val="0"/>
              <w:widowControl/>
              <w:suppressLineNumbers w:val="0"/>
              <w:spacing w:before="0" w:beforeAutospacing="0" w:afterAutospacing="0"/>
              <w:ind w:left="0" w:right="0"/>
              <w:jc w:val="center"/>
              <w:rPr>
                <w:rFonts w:hint="default"/>
              </w:rPr>
            </w:pPr>
            <w:r>
              <w:rPr>
                <w:rFonts w:hint="default"/>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2F287A6">
            <w:pPr>
              <w:keepNext w:val="0"/>
              <w:keepLines w:val="0"/>
              <w:widowControl/>
              <w:suppressLineNumbers w:val="0"/>
              <w:spacing w:before="0" w:beforeAutospacing="0" w:afterAutospacing="0"/>
              <w:ind w:left="0" w:right="0"/>
              <w:jc w:val="center"/>
              <w:rPr>
                <w:rFonts w:hint="default"/>
              </w:rPr>
            </w:pPr>
            <w:r>
              <w:rPr>
                <w:rFonts w:hint="default"/>
              </w:rPr>
              <w:t>Dependency management</w:t>
            </w:r>
          </w:p>
        </w:tc>
      </w:tr>
      <w:tr w14:paraId="09F2599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95DA49A">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Analytics/dashboard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22161C1">
            <w:pPr>
              <w:keepNext w:val="0"/>
              <w:keepLines w:val="0"/>
              <w:widowControl/>
              <w:suppressLineNumbers w:val="0"/>
              <w:spacing w:before="0" w:beforeAutospacing="0" w:afterAutospacing="0"/>
              <w:ind w:left="0" w:right="0"/>
              <w:jc w:val="center"/>
              <w:rPr>
                <w:rFonts w:hint="default"/>
              </w:rPr>
            </w:pPr>
            <w:r>
              <w:rPr>
                <w:rFonts w:hint="default"/>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18EC5BA">
            <w:pPr>
              <w:keepNext w:val="0"/>
              <w:keepLines w:val="0"/>
              <w:widowControl/>
              <w:suppressLineNumbers w:val="0"/>
              <w:spacing w:before="0" w:beforeAutospacing="0" w:afterAutospacing="0"/>
              <w:ind w:left="0" w:right="0"/>
              <w:jc w:val="center"/>
              <w:rPr>
                <w:rFonts w:hint="default"/>
              </w:rPr>
            </w:pPr>
            <w:r>
              <w:rPr>
                <w:rFonts w:hint="default"/>
              </w:rPr>
              <w:t>Easy monitoring and updates</w:t>
            </w:r>
          </w:p>
        </w:tc>
      </w:tr>
      <w:tr w14:paraId="60E0D84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E6762D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Notification/background job</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903A44">
            <w:pPr>
              <w:keepNext w:val="0"/>
              <w:keepLines w:val="0"/>
              <w:widowControl/>
              <w:suppressLineNumbers w:val="0"/>
              <w:spacing w:before="0" w:beforeAutospacing="0" w:afterAutospacing="0"/>
              <w:ind w:left="0" w:right="0"/>
              <w:jc w:val="center"/>
              <w:rPr>
                <w:rFonts w:hint="default"/>
              </w:rPr>
            </w:pPr>
            <w:r>
              <w:rPr>
                <w:rFonts w:hint="default"/>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CC1062">
            <w:pPr>
              <w:keepNext w:val="0"/>
              <w:keepLines w:val="0"/>
              <w:widowControl/>
              <w:suppressLineNumbers w:val="0"/>
              <w:spacing w:before="0" w:beforeAutospacing="0" w:afterAutospacing="0"/>
              <w:ind w:left="0" w:right="0"/>
              <w:jc w:val="center"/>
              <w:rPr>
                <w:rFonts w:hint="default"/>
              </w:rPr>
            </w:pPr>
            <w:r>
              <w:rPr>
                <w:rFonts w:hint="default"/>
              </w:rPr>
              <w:t>Runs independently</w:t>
            </w:r>
          </w:p>
        </w:tc>
      </w:tr>
    </w:tbl>
    <w:p w14:paraId="351C64A4">
      <w:pPr>
        <w:spacing w:before="120" w:after="80"/>
      </w:pPr>
      <w:r>
        <w:rPr>
          <w:rFonts w:ascii="Calibri" w:hAnsi="Calibri" w:eastAsia="Calibri"/>
          <w:b/>
          <w:i w:val="0"/>
          <w:color w:val="2F6690"/>
          <w:sz w:val="23"/>
          <w:u w:val="none"/>
        </w:rPr>
        <w:t>C. Optional Container and Orchestration Extension</w:t>
      </w:r>
    </w:p>
    <w:p w14:paraId="427CF382">
      <w:pPr>
        <w:spacing w:before="0" w:after="80" w:line="264" w:lineRule="auto"/>
      </w:pPr>
      <w:r>
        <w:rPr>
          <w:rFonts w:ascii="Calibri" w:hAnsi="Calibri" w:eastAsia="Calibri"/>
          <w:b w:val="0"/>
          <w:i w:val="0"/>
          <w:color w:val="1F2937"/>
          <w:sz w:val="20"/>
          <w:u w:val="none"/>
        </w:rPr>
        <w:t>Students who cannot use Docker Desktop may record an equivalent Podman attempt. Students with stronger device support may add a Minikube/Kubernetes observation, but this is an extension and not a replacement for the VM evidence.</w:t>
      </w:r>
    </w:p>
    <w:p w14:paraId="6F39B7C4">
      <w:pPr>
        <w:spacing w:after="40"/>
      </w:pPr>
      <w:r>
        <w:rPr>
          <w:rFonts w:ascii="Calibri" w:hAnsi="Calibri" w:eastAsia="Calibri"/>
          <w:b w:val="0"/>
          <w:i w:val="0"/>
          <w:color w:val="2F6690"/>
          <w:sz w:val="17"/>
          <w:u w:val="none"/>
        </w:rPr>
        <w:t>Podman: https://podman.io/</w:t>
      </w:r>
    </w:p>
    <w:p w14:paraId="6EB681ED">
      <w:pPr>
        <w:spacing w:after="40"/>
      </w:pPr>
      <w:r>
        <w:rPr>
          <w:rFonts w:ascii="Calibri" w:hAnsi="Calibri" w:eastAsia="Calibri"/>
          <w:b w:val="0"/>
          <w:i w:val="0"/>
          <w:color w:val="2F6690"/>
          <w:sz w:val="17"/>
          <w:u w:val="none"/>
        </w:rPr>
        <w:t>Minikube: https://minikube.sigs.k8s.io/docs/start/</w:t>
      </w:r>
    </w:p>
    <w:p w14:paraId="51003D64">
      <w:pPr>
        <w:spacing w:after="40"/>
      </w:pPr>
      <w:r>
        <w:rPr>
          <w:rFonts w:ascii="Calibri" w:hAnsi="Calibri" w:eastAsia="Calibri"/>
          <w:b w:val="0"/>
          <w:i w:val="0"/>
          <w:color w:val="2F6690"/>
          <w:sz w:val="17"/>
          <w:u w:val="none"/>
        </w:rPr>
        <w:t>Kubernetes documentation: https://kubernetes.io/docs/home/</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3D69FF8C">
        <w:tblPrEx>
          <w:tblCellMar>
            <w:top w:w="0" w:type="dxa"/>
            <w:left w:w="108" w:type="dxa"/>
            <w:bottom w:w="0" w:type="dxa"/>
            <w:right w:w="108" w:type="dxa"/>
          </w:tblCellMar>
        </w:tblPrEx>
        <w:trPr>
          <w:jc w:val="center"/>
        </w:trPr>
        <w:tc>
          <w:tcPr>
            <w:tcW w:w="1944" w:type="dxa"/>
            <w:tcBorders>
              <w:top w:val="single" w:color="1F4E79" w:sz="6" w:space="0"/>
              <w:left w:val="single" w:color="1F4E79" w:sz="6" w:space="0"/>
              <w:bottom w:val="single" w:color="1F4E79" w:sz="6" w:space="0"/>
              <w:right w:val="single" w:color="1F4E79" w:sz="6" w:space="0"/>
            </w:tcBorders>
            <w:shd w:val="clear" w:color="auto" w:fill="1F4E79"/>
          </w:tcPr>
          <w:p w14:paraId="21CE63E6">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Optional Tool</w:t>
            </w:r>
          </w:p>
        </w:tc>
        <w:tc>
          <w:tcPr>
            <w:tcW w:w="4464" w:type="dxa"/>
            <w:tcBorders>
              <w:top w:val="single" w:color="1F4E79" w:sz="6" w:space="0"/>
              <w:left w:val="single" w:color="1F4E79" w:sz="6" w:space="0"/>
              <w:bottom w:val="single" w:color="1F4E79" w:sz="6" w:space="0"/>
              <w:right w:val="single" w:color="1F4E79" w:sz="6" w:space="0"/>
            </w:tcBorders>
            <w:shd w:val="clear" w:color="auto" w:fill="1F4E79"/>
          </w:tcPr>
          <w:p w14:paraId="2A00E802">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Possible Evidence</w:t>
            </w:r>
          </w:p>
        </w:tc>
        <w:tc>
          <w:tcPr>
            <w:tcW w:w="3888" w:type="dxa"/>
            <w:tcBorders>
              <w:top w:val="single" w:color="1F4E79" w:sz="6" w:space="0"/>
              <w:left w:val="single" w:color="1F4E79" w:sz="6" w:space="0"/>
              <w:bottom w:val="single" w:color="1F4E79" w:sz="6" w:space="0"/>
              <w:right w:val="single" w:color="1F4E79" w:sz="6" w:space="0"/>
            </w:tcBorders>
            <w:shd w:val="clear" w:color="auto" w:fill="1F4E79"/>
          </w:tcPr>
          <w:p w14:paraId="5F7A578D">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Student Observation</w:t>
            </w:r>
          </w:p>
        </w:tc>
      </w:tr>
      <w:tr w14:paraId="7A89697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3CE063D">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Podman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684C0D4">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podman --version, image pull/run, logs, stop/remove evidence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46FB7A">
            <w:pPr>
              <w:keepNext w:val="0"/>
              <w:keepLines w:val="0"/>
              <w:widowControl/>
              <w:suppressLineNumbers w:val="0"/>
              <w:spacing w:before="0" w:beforeAutospacing="0" w:afterAutospacing="0"/>
              <w:ind w:left="0" w:right="0"/>
              <w:jc w:val="center"/>
              <w:rPr>
                <w:rFonts w:hint="default"/>
              </w:rPr>
            </w:pPr>
          </w:p>
        </w:tc>
      </w:tr>
      <w:tr w14:paraId="42D57B6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5CE7C47">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Minikube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CDB753E">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minikube start/status, kubectl get nodes/pods evidence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F235DD0">
            <w:pPr>
              <w:keepNext w:val="0"/>
              <w:keepLines w:val="0"/>
              <w:widowControl/>
              <w:suppressLineNumbers w:val="0"/>
              <w:spacing w:before="0" w:beforeAutospacing="0" w:afterAutospacing="0"/>
              <w:ind w:left="0" w:right="0"/>
              <w:jc w:val="center"/>
              <w:rPr>
                <w:rFonts w:hint="default"/>
              </w:rPr>
            </w:pPr>
          </w:p>
        </w:tc>
      </w:tr>
      <w:tr w14:paraId="2775561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75323EA">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Kubernetes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762C335">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Simple deployment/service YAML or command evidence if attempted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0C2CFF">
            <w:pPr>
              <w:keepNext w:val="0"/>
              <w:keepLines w:val="0"/>
              <w:widowControl/>
              <w:suppressLineNumbers w:val="0"/>
              <w:spacing w:before="0" w:beforeAutospacing="0" w:afterAutospacing="0"/>
              <w:ind w:left="0" w:right="0"/>
              <w:jc w:val="center"/>
              <w:rPr>
                <w:rFonts w:hint="default"/>
              </w:rPr>
            </w:pPr>
          </w:p>
        </w:tc>
      </w:tr>
    </w:tbl>
    <w:p w14:paraId="0896C75C">
      <w:r>
        <w:br w:type="page"/>
      </w:r>
    </w:p>
    <w:p w14:paraId="5794514D">
      <w:pPr>
        <w:spacing w:before="200" w:after="80"/>
      </w:pPr>
      <w:r>
        <w:rPr>
          <w:rFonts w:ascii="Calibri" w:hAnsi="Calibri" w:eastAsia="Calibri"/>
          <w:b/>
          <w:i w:val="0"/>
          <w:color w:val="1F4E79"/>
          <w:sz w:val="28"/>
          <w:u w:val="none"/>
        </w:rPr>
        <w:t>Part 6: Track D - Technical Simulation Path</w:t>
      </w:r>
    </w:p>
    <w:tbl>
      <w:tblPr>
        <w:tblStyle w:val="12"/>
        <w:tblW w:w="10296" w:type="dxa"/>
        <w:jc w:val="center"/>
        <w:tblLayout w:type="fixed"/>
        <w:tblCellMar>
          <w:top w:w="0" w:type="dxa"/>
          <w:left w:w="108" w:type="dxa"/>
          <w:bottom w:w="0" w:type="dxa"/>
          <w:right w:w="108" w:type="dxa"/>
        </w:tblCellMar>
      </w:tblPr>
      <w:tblGrid>
        <w:gridCol w:w="10454"/>
      </w:tblGrid>
      <w:tr w14:paraId="52454661">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35310BE1">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Use Only When Required</w:t>
            </w:r>
          </w:p>
          <w:p w14:paraId="54DF8352">
            <w:pPr>
              <w:keepNext w:val="0"/>
              <w:keepLines w:val="0"/>
              <w:widowControl/>
              <w:suppressLineNumbers w:val="0"/>
              <w:spacing w:before="0" w:beforeAutospacing="0" w:after="20" w:afterAutospacing="0"/>
              <w:ind w:left="0" w:right="0"/>
              <w:rPr>
                <w:rFonts w:hint="default"/>
              </w:rPr>
            </w:pPr>
            <w:r>
              <w:rPr>
                <w:rFonts w:hint="default" w:ascii="Calibri" w:hAnsi="Calibri" w:eastAsia="Calibri"/>
                <w:b w:val="0"/>
                <w:i w:val="0"/>
                <w:color w:val="1F2937"/>
                <w:sz w:val="18"/>
                <w:u w:val="none"/>
              </w:rPr>
              <w:t>This path is permitted only when account activation, device capability, installation permission or lab network restrictions prevent practical deployment. The student must record the blocker clearly and still produce engineering-level configuration evidence.</w:t>
            </w:r>
          </w:p>
        </w:tc>
      </w:tr>
    </w:tbl>
    <w:p w14:paraId="1C206DAB">
      <w:pPr>
        <w:spacing w:after="40"/>
      </w:pPr>
      <w:r>
        <w:rPr>
          <w:rFonts w:ascii="Calibri" w:hAnsi="Calibri" w:eastAsia="Calibri"/>
          <w:b w:val="0"/>
          <w:i w:val="0"/>
          <w:color w:val="2F6690"/>
          <w:sz w:val="17"/>
          <w:u w:val="none"/>
        </w:rPr>
        <w:t>CloudSim: https://github.com/Cloudslab/cloudsim</w:t>
      </w:r>
    </w:p>
    <w:tbl>
      <w:tblPr>
        <w:tblStyle w:val="12"/>
        <w:tblW w:w="10296" w:type="dxa"/>
        <w:jc w:val="center"/>
        <w:tblLayout w:type="fixed"/>
        <w:tblCellMar>
          <w:top w:w="0" w:type="dxa"/>
          <w:left w:w="108" w:type="dxa"/>
          <w:bottom w:w="0" w:type="dxa"/>
          <w:right w:w="108" w:type="dxa"/>
        </w:tblCellMar>
      </w:tblPr>
      <w:tblGrid>
        <w:gridCol w:w="5227"/>
        <w:gridCol w:w="5227"/>
      </w:tblGrid>
      <w:tr w14:paraId="35EEBED8">
        <w:tblPrEx>
          <w:tblCellMar>
            <w:top w:w="0" w:type="dxa"/>
            <w:left w:w="108" w:type="dxa"/>
            <w:bottom w:w="0" w:type="dxa"/>
            <w:right w:w="108" w:type="dxa"/>
          </w:tblCellMar>
        </w:tblPrEx>
        <w:trPr>
          <w:jc w:val="center"/>
        </w:trPr>
        <w:tc>
          <w:tcPr>
            <w:tcW w:w="3024" w:type="dxa"/>
            <w:tcBorders>
              <w:top w:val="single" w:color="1F4E79" w:sz="6" w:space="0"/>
              <w:left w:val="single" w:color="1F4E79" w:sz="6" w:space="0"/>
              <w:bottom w:val="single" w:color="1F4E79" w:sz="6" w:space="0"/>
              <w:right w:val="single" w:color="1F4E79" w:sz="6" w:space="0"/>
            </w:tcBorders>
            <w:shd w:val="clear" w:color="auto" w:fill="1F4E79"/>
          </w:tcPr>
          <w:p w14:paraId="01C235A6">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Simulation Artifact</w:t>
            </w:r>
          </w:p>
        </w:tc>
        <w:tc>
          <w:tcPr>
            <w:tcW w:w="7272" w:type="dxa"/>
            <w:tcBorders>
              <w:top w:val="single" w:color="1F4E79" w:sz="6" w:space="0"/>
              <w:left w:val="single" w:color="1F4E79" w:sz="6" w:space="0"/>
              <w:bottom w:val="single" w:color="1F4E79" w:sz="6" w:space="0"/>
              <w:right w:val="single" w:color="1F4E79" w:sz="6" w:space="0"/>
            </w:tcBorders>
            <w:shd w:val="clear" w:color="auto" w:fill="1F4E79"/>
          </w:tcPr>
          <w:p w14:paraId="5CC976A1">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Required Content</w:t>
            </w:r>
          </w:p>
        </w:tc>
      </w:tr>
      <w:tr w14:paraId="3010449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7EBBE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Blocker statement</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E6EC7E">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Exact reason practical execution could not be completed and evidence of attempted setup.</w:t>
            </w:r>
          </w:p>
        </w:tc>
      </w:tr>
      <w:tr w14:paraId="400CCF3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A4C505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VM configuration table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CF89941">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Cloud/local VM size, CPU, RAM, disk, OS image, region/host, network, access method.</w:t>
            </w:r>
          </w:p>
        </w:tc>
      </w:tr>
      <w:tr w14:paraId="2C51A4D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5B3E1A">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Security table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1BC26B">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Ports, authentication method, firewall rule, public exposure, password/SSH decision.</w:t>
            </w:r>
          </w:p>
        </w:tc>
      </w:tr>
      <w:tr w14:paraId="4B8EC97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941293">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Snapshot/clone plan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C43ECA2">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Names, timing, retention and rollback purpose.</w:t>
            </w:r>
          </w:p>
        </w:tc>
      </w:tr>
      <w:tr w14:paraId="5F8E9D8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48A3F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Command plan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CF74D0">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Commands that would verify OS, memory, disk, IP and service status.</w:t>
            </w:r>
          </w:p>
        </w:tc>
      </w:tr>
      <w:tr w14:paraId="3D60D596">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8CFDBF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Architecture diagram</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DDD9C96">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User, VM/container, database/storage, firewall/network and monitoring/evidence flow.</w:t>
            </w:r>
          </w:p>
        </w:tc>
      </w:tr>
      <w:tr w14:paraId="070B20A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AA8E2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Risk analysis</w:t>
            </w:r>
            <w:bookmarkStart w:id="0" w:name="_GoBack"/>
            <w:bookmarkEnd w:id="0"/>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79CCA52">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Cost, public IP exposure, weak credentials, lost data, insufficient host resources.</w:t>
            </w:r>
          </w:p>
        </w:tc>
      </w:tr>
      <w:tr w14:paraId="4F36610F">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256373B1">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Blocker Evidence and Justification</w:t>
            </w:r>
          </w:p>
          <w:p w14:paraId="33B81C56">
            <w:pPr>
              <w:keepNext w:val="0"/>
              <w:keepLines w:val="0"/>
              <w:widowControl/>
              <w:suppressLineNumbers w:val="0"/>
              <w:spacing w:before="0" w:beforeAutospacing="0" w:afterAutospacing="0"/>
              <w:ind w:left="0" w:right="0"/>
              <w:rPr>
                <w:rFonts w:hint="default"/>
              </w:rPr>
            </w:pPr>
          </w:p>
          <w:p w14:paraId="3CEA7818">
            <w:pPr>
              <w:keepNext w:val="0"/>
              <w:keepLines w:val="0"/>
              <w:widowControl/>
              <w:suppressLineNumbers w:val="0"/>
              <w:spacing w:before="0" w:beforeAutospacing="0" w:afterAutospacing="0"/>
              <w:ind w:left="0" w:right="0"/>
              <w:rPr>
                <w:rFonts w:hint="default"/>
              </w:rPr>
            </w:pPr>
          </w:p>
          <w:p w14:paraId="32CE9FC6">
            <w:pPr>
              <w:keepNext w:val="0"/>
              <w:keepLines w:val="0"/>
              <w:widowControl/>
              <w:suppressLineNumbers w:val="0"/>
              <w:spacing w:before="0" w:beforeAutospacing="0" w:afterAutospacing="0"/>
              <w:ind w:left="0" w:right="0"/>
              <w:rPr>
                <w:rFonts w:hint="default"/>
              </w:rPr>
            </w:pPr>
          </w:p>
          <w:p w14:paraId="4047C09B">
            <w:pPr>
              <w:keepNext w:val="0"/>
              <w:keepLines w:val="0"/>
              <w:widowControl/>
              <w:suppressLineNumbers w:val="0"/>
              <w:spacing w:before="0" w:beforeAutospacing="0" w:afterAutospacing="0"/>
              <w:ind w:left="0" w:right="0"/>
              <w:rPr>
                <w:rFonts w:hint="default"/>
              </w:rPr>
            </w:pPr>
          </w:p>
          <w:p w14:paraId="550ECC87">
            <w:pPr>
              <w:keepNext w:val="0"/>
              <w:keepLines w:val="0"/>
              <w:widowControl/>
              <w:suppressLineNumbers w:val="0"/>
              <w:spacing w:before="0" w:beforeAutospacing="0" w:afterAutospacing="0"/>
              <w:ind w:left="0" w:right="0"/>
              <w:rPr>
                <w:rFonts w:hint="default"/>
              </w:rPr>
            </w:pPr>
          </w:p>
        </w:tc>
      </w:tr>
      <w:tr w14:paraId="20E1EC67">
        <w:tblPrEx>
          <w:tblCellMar>
            <w:top w:w="0" w:type="dxa"/>
            <w:left w:w="108" w:type="dxa"/>
            <w:bottom w:w="0" w:type="dxa"/>
            <w:right w:w="108" w:type="dxa"/>
          </w:tblCellMar>
        </w:tblPrEx>
        <w:trPr>
          <w:jc w:val="center"/>
        </w:trPr>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1812CD15">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Planned Configuration</w:t>
            </w:r>
          </w:p>
        </w:tc>
        <w:tc>
          <w:tcPr>
            <w:tcW w:w="6840" w:type="dxa"/>
            <w:tcBorders>
              <w:top w:val="single" w:color="1F4E79" w:sz="6" w:space="0"/>
              <w:left w:val="single" w:color="1F4E79" w:sz="6" w:space="0"/>
              <w:bottom w:val="single" w:color="1F4E79" w:sz="6" w:space="0"/>
              <w:right w:val="single" w:color="1F4E79" w:sz="6" w:space="0"/>
            </w:tcBorders>
            <w:shd w:val="clear" w:color="auto" w:fill="1F4E79"/>
          </w:tcPr>
          <w:p w14:paraId="6A80237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Student Value</w:t>
            </w:r>
          </w:p>
        </w:tc>
      </w:tr>
      <w:tr w14:paraId="4E953F5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8B5750">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Platform</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8F483A">
            <w:pPr>
              <w:keepNext w:val="0"/>
              <w:keepLines w:val="0"/>
              <w:widowControl/>
              <w:suppressLineNumbers w:val="0"/>
              <w:spacing w:before="0" w:beforeAutospacing="0" w:afterAutospacing="0"/>
              <w:ind w:left="0" w:right="0"/>
              <w:rPr>
                <w:rFonts w:hint="default"/>
              </w:rPr>
            </w:pPr>
            <w:r>
              <w:rPr>
                <w:rFonts w:hint="default"/>
                <w:sz w:val="17"/>
              </w:rPr>
              <w:t xml:space="preserve">Azure </w:t>
            </w:r>
          </w:p>
        </w:tc>
      </w:tr>
      <w:tr w14:paraId="23CFE18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FA8E532">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OS image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5360359">
            <w:pPr>
              <w:keepNext w:val="0"/>
              <w:keepLines w:val="0"/>
              <w:widowControl/>
              <w:suppressLineNumbers w:val="0"/>
              <w:spacing w:before="0" w:beforeAutospacing="0" w:afterAutospacing="0"/>
              <w:ind w:left="0" w:right="0"/>
              <w:rPr>
                <w:rFonts w:hint="default"/>
              </w:rPr>
            </w:pPr>
            <w:r>
              <w:rPr>
                <w:rFonts w:hint="default"/>
              </w:rPr>
              <w:t>Ubuntu Server 24.04 LTS</w:t>
            </w:r>
          </w:p>
        </w:tc>
      </w:tr>
      <w:tr w14:paraId="595EF55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2F77D90">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vCPU</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C90B5D">
            <w:pPr>
              <w:keepNext w:val="0"/>
              <w:keepLines w:val="0"/>
              <w:widowControl/>
              <w:suppressLineNumbers w:val="0"/>
              <w:spacing w:before="0" w:beforeAutospacing="0" w:afterAutospacing="0"/>
              <w:ind w:left="0" w:right="0"/>
              <w:rPr>
                <w:rFonts w:hint="default"/>
              </w:rPr>
            </w:pPr>
            <w:r>
              <w:rPr>
                <w:rFonts w:hint="default"/>
              </w:rPr>
              <w:t>2</w:t>
            </w:r>
          </w:p>
        </w:tc>
      </w:tr>
      <w:tr w14:paraId="56A7919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52366B0">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RAM</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119C957">
            <w:pPr>
              <w:keepNext w:val="0"/>
              <w:keepLines w:val="0"/>
              <w:widowControl/>
              <w:suppressLineNumbers w:val="0"/>
              <w:spacing w:before="0" w:beforeAutospacing="0" w:afterAutospacing="0"/>
              <w:ind w:left="0" w:right="0"/>
              <w:rPr>
                <w:rFonts w:hint="default"/>
              </w:rPr>
            </w:pPr>
            <w:r>
              <w:rPr>
                <w:rFonts w:hint="default"/>
              </w:rPr>
              <w:t>8 GB</w:t>
            </w:r>
          </w:p>
        </w:tc>
      </w:tr>
      <w:tr w14:paraId="131F339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DA42627">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Disk</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EC8829">
            <w:pPr>
              <w:keepNext w:val="0"/>
              <w:keepLines w:val="0"/>
              <w:widowControl/>
              <w:suppressLineNumbers w:val="0"/>
              <w:spacing w:before="0" w:beforeAutospacing="0" w:afterAutospacing="0"/>
              <w:ind w:left="0" w:right="0"/>
              <w:rPr>
                <w:rFonts w:hint="default"/>
              </w:rPr>
            </w:pPr>
            <w:r>
              <w:rPr>
                <w:rFonts w:hint="default"/>
              </w:rPr>
              <w:t>30 GB</w:t>
            </w:r>
          </w:p>
        </w:tc>
      </w:tr>
      <w:tr w14:paraId="2D74C51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C8B71ED">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Network mode / firewall</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83F9ED2">
            <w:pPr>
              <w:keepNext w:val="0"/>
              <w:keepLines w:val="0"/>
              <w:widowControl/>
              <w:suppressLineNumbers w:val="0"/>
              <w:spacing w:before="0" w:beforeAutospacing="0" w:afterAutospacing="0"/>
              <w:ind w:left="0" w:right="0"/>
              <w:rPr>
                <w:rFonts w:hint="default"/>
              </w:rPr>
            </w:pPr>
            <w:r>
              <w:rPr>
                <w:rFonts w:hint="default"/>
              </w:rPr>
              <w:t>SSH (22)</w:t>
            </w:r>
          </w:p>
        </w:tc>
      </w:tr>
      <w:tr w14:paraId="0C1479F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53E8F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Access method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95BEFFB">
            <w:pPr>
              <w:keepNext w:val="0"/>
              <w:keepLines w:val="0"/>
              <w:widowControl/>
              <w:suppressLineNumbers w:val="0"/>
              <w:spacing w:before="0" w:beforeAutospacing="0" w:afterAutospacing="0"/>
              <w:ind w:left="0" w:right="0"/>
              <w:rPr>
                <w:rFonts w:hint="default"/>
              </w:rPr>
            </w:pPr>
            <w:r>
              <w:rPr>
                <w:rFonts w:hint="default"/>
              </w:rPr>
              <w:t>SSH Public Key</w:t>
            </w:r>
          </w:p>
        </w:tc>
      </w:tr>
      <w:tr w14:paraId="49DC7146">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4C8AC3D">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Service to verify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4DFB63">
            <w:pPr>
              <w:keepNext w:val="0"/>
              <w:keepLines w:val="0"/>
              <w:widowControl/>
              <w:suppressLineNumbers w:val="0"/>
              <w:spacing w:before="0" w:beforeAutospacing="0" w:afterAutospacing="0"/>
              <w:ind w:left="0" w:right="0"/>
              <w:rPr>
                <w:rFonts w:hint="default"/>
              </w:rPr>
            </w:pPr>
            <w:r>
              <w:rPr>
                <w:rFonts w:hint="default"/>
              </w:rPr>
              <w:t>NGINX Web Server</w:t>
            </w:r>
          </w:p>
        </w:tc>
      </w:tr>
      <w:tr w14:paraId="17D00D31">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57DEAB6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Paste or draw the simulation architecture diagram here</w:t>
            </w:r>
          </w:p>
          <w:p w14:paraId="7D18D3B8">
            <w:pPr>
              <w:keepNext w:val="0"/>
              <w:keepLines w:val="0"/>
              <w:widowControl/>
              <w:suppressLineNumbers w:val="0"/>
              <w:spacing w:before="0" w:beforeAutospacing="0" w:afterAutospacing="0"/>
              <w:ind w:left="0" w:right="0"/>
              <w:rPr>
                <w:rFonts w:hint="default"/>
              </w:rPr>
            </w:pPr>
          </w:p>
          <w:p w14:paraId="7D24F417">
            <w:pPr>
              <w:keepNext w:val="0"/>
              <w:keepLines w:val="0"/>
              <w:widowControl/>
              <w:suppressLineNumbers w:val="0"/>
              <w:spacing w:before="0" w:beforeAutospacing="0" w:afterAutospacing="0"/>
              <w:ind w:left="0" w:right="0"/>
              <w:rPr>
                <w:rFonts w:hint="default"/>
              </w:rPr>
            </w:pPr>
            <w:r>
              <w:rPr>
                <w:rFonts w:ascii="SimSun" w:hAnsi="SimSun" w:eastAsia="SimSun" w:cs="SimSun"/>
                <w:sz w:val="24"/>
                <w:szCs w:val="24"/>
              </w:rPr>
              <w:drawing>
                <wp:inline distT="0" distB="0" distL="114300" distR="114300">
                  <wp:extent cx="304800" cy="304800"/>
                  <wp:effectExtent l="0" t="0" r="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20"/>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6205855" cy="2128520"/>
                  <wp:effectExtent l="0" t="0" r="12065" b="508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3"/>
                          <a:stretch>
                            <a:fillRect/>
                          </a:stretch>
                        </pic:blipFill>
                        <pic:spPr>
                          <a:xfrm>
                            <a:off x="0" y="0"/>
                            <a:ext cx="6205855" cy="2128520"/>
                          </a:xfrm>
                          <a:prstGeom prst="rect">
                            <a:avLst/>
                          </a:prstGeom>
                          <a:noFill/>
                          <a:ln>
                            <a:noFill/>
                          </a:ln>
                        </pic:spPr>
                      </pic:pic>
                    </a:graphicData>
                  </a:graphic>
                </wp:inline>
              </w:drawing>
            </w:r>
          </w:p>
          <w:p w14:paraId="37A40058">
            <w:pPr>
              <w:keepNext w:val="0"/>
              <w:keepLines w:val="0"/>
              <w:widowControl/>
              <w:suppressLineNumbers w:val="0"/>
              <w:spacing w:before="0" w:beforeAutospacing="0" w:afterAutospacing="0"/>
              <w:ind w:left="0" w:right="0"/>
              <w:rPr>
                <w:rFonts w:hint="default"/>
              </w:rPr>
            </w:pPr>
          </w:p>
          <w:p w14:paraId="126729DA">
            <w:pPr>
              <w:keepNext w:val="0"/>
              <w:keepLines w:val="0"/>
              <w:widowControl/>
              <w:suppressLineNumbers w:val="0"/>
              <w:spacing w:before="0" w:beforeAutospacing="0" w:afterAutospacing="0"/>
              <w:ind w:left="0" w:right="0"/>
              <w:rPr>
                <w:rFonts w:hint="default"/>
              </w:rPr>
            </w:pPr>
          </w:p>
          <w:p w14:paraId="1EA701EE">
            <w:pPr>
              <w:keepNext w:val="0"/>
              <w:keepLines w:val="0"/>
              <w:widowControl/>
              <w:suppressLineNumbers w:val="0"/>
              <w:spacing w:before="0" w:beforeAutospacing="0" w:afterAutospacing="0"/>
              <w:ind w:left="0" w:right="0"/>
              <w:rPr>
                <w:rFonts w:hint="default"/>
              </w:rPr>
            </w:pPr>
          </w:p>
          <w:p w14:paraId="29592F1E">
            <w:pPr>
              <w:keepNext w:val="0"/>
              <w:keepLines w:val="0"/>
              <w:widowControl/>
              <w:suppressLineNumbers w:val="0"/>
              <w:spacing w:before="0" w:beforeAutospacing="0" w:afterAutospacing="0"/>
              <w:ind w:left="0" w:right="0"/>
              <w:rPr>
                <w:rFonts w:hint="default"/>
              </w:rPr>
            </w:pPr>
          </w:p>
          <w:p w14:paraId="0E906F8D">
            <w:pPr>
              <w:keepNext w:val="0"/>
              <w:keepLines w:val="0"/>
              <w:widowControl/>
              <w:suppressLineNumbers w:val="0"/>
              <w:spacing w:before="0" w:beforeAutospacing="0" w:afterAutospacing="0"/>
              <w:ind w:left="0" w:right="0"/>
              <w:rPr>
                <w:rFonts w:hint="default"/>
              </w:rPr>
            </w:pPr>
          </w:p>
          <w:p w14:paraId="7C5D98B7">
            <w:pPr>
              <w:keepNext w:val="0"/>
              <w:keepLines w:val="0"/>
              <w:widowControl/>
              <w:suppressLineNumbers w:val="0"/>
              <w:spacing w:before="0" w:beforeAutospacing="0" w:afterAutospacing="0"/>
              <w:ind w:left="0" w:right="0"/>
              <w:rPr>
                <w:rFonts w:hint="default"/>
              </w:rPr>
            </w:pPr>
          </w:p>
        </w:tc>
      </w:tr>
    </w:tbl>
    <w:p w14:paraId="3E771835">
      <w:r>
        <w:br w:type="page"/>
      </w:r>
    </w:p>
    <w:p w14:paraId="4E149D19">
      <w:pPr>
        <w:spacing w:before="200" w:after="80"/>
      </w:pPr>
      <w:r>
        <w:rPr>
          <w:rFonts w:ascii="Calibri" w:hAnsi="Calibri" w:eastAsia="Calibri"/>
          <w:b/>
          <w:i w:val="0"/>
          <w:color w:val="1F4E79"/>
          <w:sz w:val="28"/>
          <w:u w:val="none"/>
        </w:rPr>
        <w:t>Part 7: CO2 Reflection and Infrastructure Defense</w:t>
      </w:r>
    </w:p>
    <w:p w14:paraId="3773883E">
      <w:pPr>
        <w:spacing w:before="0" w:after="80" w:line="264" w:lineRule="auto"/>
      </w:pPr>
      <w:r>
        <w:rPr>
          <w:rFonts w:ascii="Calibri" w:hAnsi="Calibri" w:eastAsia="Calibri"/>
          <w:b w:val="0"/>
          <w:i w:val="0"/>
          <w:color w:val="1F2937"/>
          <w:sz w:val="20"/>
          <w:u w:val="none"/>
        </w:rPr>
        <w:t>This section converts practical evidence into engineering understanding. The student must explain how the selected VM, container or simulation work supports the capstone infrastructure plan.</w:t>
      </w:r>
    </w:p>
    <w:tbl>
      <w:tblPr>
        <w:tblStyle w:val="12"/>
        <w:tblW w:w="10296" w:type="dxa"/>
        <w:jc w:val="center"/>
        <w:tblLayout w:type="fixed"/>
        <w:tblCellMar>
          <w:top w:w="0" w:type="dxa"/>
          <w:left w:w="108" w:type="dxa"/>
          <w:bottom w:w="0" w:type="dxa"/>
          <w:right w:w="108" w:type="dxa"/>
        </w:tblCellMar>
      </w:tblPr>
      <w:tblGrid>
        <w:gridCol w:w="5227"/>
        <w:gridCol w:w="5227"/>
      </w:tblGrid>
      <w:tr w14:paraId="2DB506DE">
        <w:tblPrEx>
          <w:tblCellMar>
            <w:top w:w="0" w:type="dxa"/>
            <w:left w:w="108" w:type="dxa"/>
            <w:bottom w:w="0" w:type="dxa"/>
            <w:right w:w="108" w:type="dxa"/>
          </w:tblCellMar>
        </w:tblPrEx>
        <w:trPr>
          <w:jc w:val="center"/>
        </w:trPr>
        <w:tc>
          <w:tcPr>
            <w:tcW w:w="3816" w:type="dxa"/>
            <w:tcBorders>
              <w:top w:val="single" w:color="1F4E79" w:sz="6" w:space="0"/>
              <w:left w:val="single" w:color="1F4E79" w:sz="6" w:space="0"/>
              <w:bottom w:val="single" w:color="1F4E79" w:sz="6" w:space="0"/>
              <w:right w:val="single" w:color="1F4E79" w:sz="6" w:space="0"/>
            </w:tcBorders>
            <w:shd w:val="clear" w:color="auto" w:fill="1F4E79"/>
          </w:tcPr>
          <w:p w14:paraId="1DDAC86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Reflection Prompt</w:t>
            </w:r>
          </w:p>
        </w:tc>
        <w:tc>
          <w:tcPr>
            <w:tcW w:w="6480" w:type="dxa"/>
            <w:tcBorders>
              <w:top w:val="single" w:color="1F4E79" w:sz="6" w:space="0"/>
              <w:left w:val="single" w:color="1F4E79" w:sz="6" w:space="0"/>
              <w:bottom w:val="single" w:color="1F4E79" w:sz="6" w:space="0"/>
              <w:right w:val="single" w:color="1F4E79" w:sz="6" w:space="0"/>
            </w:tcBorders>
            <w:shd w:val="clear" w:color="auto" w:fill="1F4E79"/>
          </w:tcPr>
          <w:p w14:paraId="42BB106E">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Student Response</w:t>
            </w:r>
          </w:p>
        </w:tc>
      </w:tr>
      <w:tr w14:paraId="65D0ED8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FA4C50D">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What CO2 concept became clearer through this activity?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0DFBEE1">
            <w:pPr>
              <w:keepNext w:val="0"/>
              <w:keepLines w:val="0"/>
              <w:widowControl/>
              <w:suppressLineNumbers w:val="0"/>
              <w:spacing w:before="0" w:beforeAutospacing="0" w:afterAutospacing="0"/>
              <w:ind w:left="0" w:right="0"/>
              <w:jc w:val="center"/>
              <w:rPr>
                <w:rFonts w:hint="default"/>
              </w:rPr>
            </w:pPr>
          </w:p>
        </w:tc>
      </w:tr>
      <w:tr w14:paraId="2AB5909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F5FA47F">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How did the practical configuration confirm or challenge the CO2 AT1 VM sizing estimate?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50C66D3">
            <w:pPr>
              <w:keepNext w:val="0"/>
              <w:keepLines w:val="0"/>
              <w:widowControl/>
              <w:suppressLineNumbers w:val="0"/>
              <w:spacing w:before="0" w:beforeAutospacing="0" w:afterAutospacing="0"/>
              <w:ind w:left="0" w:right="0"/>
              <w:jc w:val="center"/>
              <w:rPr>
                <w:rFonts w:hint="default"/>
              </w:rPr>
            </w:pPr>
          </w:p>
        </w:tc>
      </w:tr>
      <w:tr w14:paraId="5AF84D7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358CE1">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Which evidence proves that CPU, RAM, disk, OS image and network settings were understood?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C84CF4">
            <w:pPr>
              <w:keepNext w:val="0"/>
              <w:keepLines w:val="0"/>
              <w:widowControl/>
              <w:suppressLineNumbers w:val="0"/>
              <w:spacing w:before="0" w:beforeAutospacing="0" w:afterAutospacing="0"/>
              <w:ind w:left="0" w:right="0"/>
              <w:jc w:val="center"/>
              <w:rPr>
                <w:rFonts w:hint="default"/>
              </w:rPr>
            </w:pPr>
          </w:p>
        </w:tc>
      </w:tr>
      <w:tr w14:paraId="22D535A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8E5243">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Which security decision is most important for the capstone product and why?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78820FD">
            <w:pPr>
              <w:keepNext w:val="0"/>
              <w:keepLines w:val="0"/>
              <w:widowControl/>
              <w:suppressLineNumbers w:val="0"/>
              <w:spacing w:before="0" w:beforeAutospacing="0" w:afterAutospacing="0"/>
              <w:ind w:left="0" w:right="0"/>
              <w:jc w:val="center"/>
              <w:rPr>
                <w:rFonts w:hint="default"/>
              </w:rPr>
            </w:pPr>
          </w:p>
        </w:tc>
      </w:tr>
      <w:tr w14:paraId="070128E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03B8C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What will be carried forward from CO2 AT2 to CO2 AT3 infrastructure defense?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B7999E4">
            <w:pPr>
              <w:keepNext w:val="0"/>
              <w:keepLines w:val="0"/>
              <w:widowControl/>
              <w:suppressLineNumbers w:val="0"/>
              <w:spacing w:before="0" w:beforeAutospacing="0" w:afterAutospacing="0"/>
              <w:ind w:left="0" w:right="0"/>
              <w:jc w:val="center"/>
              <w:rPr>
                <w:rFonts w:hint="default"/>
              </w:rPr>
            </w:pPr>
          </w:p>
        </w:tc>
      </w:tr>
      <w:tr w14:paraId="0182F001">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24821F74">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9"/>
                <w:u w:val="none"/>
              </w:rPr>
              <w:t>Short Defense Statement: In 8-10 technical lines, defend whether the selected VM/container setup is suitable for the capstone prototype.</w:t>
            </w:r>
          </w:p>
          <w:p w14:paraId="5CF08861">
            <w:pPr>
              <w:keepNext w:val="0"/>
              <w:keepLines w:val="0"/>
              <w:widowControl/>
              <w:suppressLineNumbers w:val="0"/>
              <w:spacing w:before="0" w:beforeAutospacing="0" w:afterAutospacing="0"/>
              <w:ind w:left="0" w:right="0"/>
              <w:rPr>
                <w:rFonts w:hint="default"/>
              </w:rPr>
            </w:pPr>
          </w:p>
          <w:p w14:paraId="167B108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r>
              <w:rPr>
                <w:rFonts w:hint="default" w:ascii="Times New Roman" w:hAnsi="Times New Roman" w:eastAsia="SimSun" w:cs="Times New Roman"/>
                <w:sz w:val="20"/>
                <w:szCs w:val="20"/>
                <w:lang w:val="en-US"/>
              </w:rPr>
              <w:t>t</w:t>
            </w:r>
            <w:r>
              <w:rPr>
                <w:rFonts w:hint="default" w:ascii="Times New Roman" w:hAnsi="Times New Roman" w:eastAsia="SimSun" w:cs="Times New Roman"/>
                <w:sz w:val="20"/>
                <w:szCs w:val="20"/>
              </w:rPr>
              <w:t>he selected Ubuntu Server 22.04 LTS virtual machine is suitable for the capstone prototype because it provides a stable and secure Linux environment. It runs on Oracle VM VirtualBox with 2 vCPUs, 2 GB RAM, and a 20 GB virtual disk, which is sufficient for development and testing. NAT networking enables internet connectivity for software installation and package updates. Virtualization isolates the VM from the host system, improving security and preventing configuration conflicts. The Ubuntu environment supports programming, scripting, and server-based applications required for the prototype. System resources can be modified easily if the project grows. Snapshots and cloning simplify backup and recovery during development. The configuration is lightweight, reliable, and cost-effective, making it an appropriate platform for implementing and validating the capstone prototype.</w:t>
            </w:r>
          </w:p>
          <w:p w14:paraId="0C34C002">
            <w:pPr>
              <w:keepNext w:val="0"/>
              <w:keepLines w:val="0"/>
              <w:widowControl/>
              <w:suppressLineNumbers w:val="0"/>
              <w:spacing w:before="0" w:beforeAutospacing="0" w:afterAutospacing="0"/>
              <w:ind w:left="0" w:right="0"/>
              <w:rPr>
                <w:rFonts w:hint="default"/>
              </w:rPr>
            </w:pPr>
          </w:p>
          <w:p w14:paraId="3A4F6056">
            <w:pPr>
              <w:keepNext w:val="0"/>
              <w:keepLines w:val="0"/>
              <w:widowControl/>
              <w:suppressLineNumbers w:val="0"/>
              <w:spacing w:before="0" w:beforeAutospacing="0" w:afterAutospacing="0"/>
              <w:ind w:left="0" w:right="0"/>
              <w:rPr>
                <w:rFonts w:hint="default"/>
              </w:rPr>
            </w:pPr>
          </w:p>
          <w:p w14:paraId="21BF341E">
            <w:pPr>
              <w:keepNext w:val="0"/>
              <w:keepLines w:val="0"/>
              <w:widowControl/>
              <w:suppressLineNumbers w:val="0"/>
              <w:spacing w:before="0" w:beforeAutospacing="0" w:afterAutospacing="0"/>
              <w:ind w:left="0" w:right="0"/>
              <w:rPr>
                <w:rFonts w:hint="default"/>
              </w:rPr>
            </w:pPr>
          </w:p>
          <w:p w14:paraId="6E332F9F">
            <w:pPr>
              <w:keepNext w:val="0"/>
              <w:keepLines w:val="0"/>
              <w:widowControl/>
              <w:suppressLineNumbers w:val="0"/>
              <w:spacing w:before="0" w:beforeAutospacing="0" w:afterAutospacing="0"/>
              <w:ind w:left="0" w:right="0"/>
              <w:rPr>
                <w:rFonts w:hint="default"/>
              </w:rPr>
            </w:pPr>
          </w:p>
        </w:tc>
      </w:tr>
    </w:tbl>
    <w:p w14:paraId="5467F70D">
      <w:pPr>
        <w:spacing w:before="200" w:after="80"/>
      </w:pPr>
      <w:r>
        <w:rPr>
          <w:rFonts w:ascii="Calibri" w:hAnsi="Calibri" w:eastAsia="Calibri"/>
          <w:b/>
          <w:i w:val="0"/>
          <w:color w:val="1F4E79"/>
          <w:sz w:val="28"/>
          <w:u w:val="none"/>
        </w:rPr>
        <w:t>Student-Facing Assessment Criteria</w:t>
      </w:r>
    </w:p>
    <w:tbl>
      <w:tblPr>
        <w:tblStyle w:val="12"/>
        <w:tblW w:w="10296" w:type="dxa"/>
        <w:jc w:val="center"/>
        <w:tblLayout w:type="fixed"/>
        <w:tblCellMar>
          <w:top w:w="0" w:type="dxa"/>
          <w:left w:w="108" w:type="dxa"/>
          <w:bottom w:w="0" w:type="dxa"/>
          <w:right w:w="108" w:type="dxa"/>
        </w:tblCellMar>
      </w:tblPr>
      <w:tblGrid>
        <w:gridCol w:w="5227"/>
        <w:gridCol w:w="5227"/>
      </w:tblGrid>
      <w:tr w14:paraId="4CF22FFA">
        <w:tblPrEx>
          <w:tblCellMar>
            <w:top w:w="0" w:type="dxa"/>
            <w:left w:w="108" w:type="dxa"/>
            <w:bottom w:w="0" w:type="dxa"/>
            <w:right w:w="108" w:type="dxa"/>
          </w:tblCellMar>
        </w:tblPrEx>
        <w:trPr>
          <w:jc w:val="center"/>
        </w:trPr>
        <w:tc>
          <w:tcPr>
            <w:tcW w:w="3168" w:type="dxa"/>
            <w:tcBorders>
              <w:top w:val="single" w:color="1F4E79" w:sz="6" w:space="0"/>
              <w:left w:val="single" w:color="1F4E79" w:sz="6" w:space="0"/>
              <w:bottom w:val="single" w:color="1F4E79" w:sz="6" w:space="0"/>
              <w:right w:val="single" w:color="1F4E79" w:sz="6" w:space="0"/>
            </w:tcBorders>
            <w:shd w:val="clear" w:color="auto" w:fill="1F4E79"/>
          </w:tcPr>
          <w:p w14:paraId="422B51BD">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Criteria</w:t>
            </w:r>
          </w:p>
        </w:tc>
        <w:tc>
          <w:tcPr>
            <w:tcW w:w="7128" w:type="dxa"/>
            <w:tcBorders>
              <w:top w:val="single" w:color="1F4E79" w:sz="6" w:space="0"/>
              <w:left w:val="single" w:color="1F4E79" w:sz="6" w:space="0"/>
              <w:bottom w:val="single" w:color="1F4E79" w:sz="6" w:space="0"/>
              <w:right w:val="single" w:color="1F4E79" w:sz="6" w:space="0"/>
            </w:tcBorders>
            <w:shd w:val="clear" w:color="auto" w:fill="1F4E79"/>
          </w:tcPr>
          <w:p w14:paraId="3B7AA046">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Descriptor</w:t>
            </w:r>
          </w:p>
        </w:tc>
      </w:tr>
      <w:tr w14:paraId="37CC3C9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D184AA">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Capstone continuity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8C3D1C">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Evidence connects clearly to the same capstone title and CO2 AT1 sizing decision.</w:t>
            </w:r>
          </w:p>
        </w:tc>
      </w:tr>
      <w:tr w14:paraId="6BFE7B5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9720068">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Practical configuration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1C8C0D3">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VM, cloud resource, container or approved simulation configuration is technically valid and complete.</w:t>
            </w:r>
          </w:p>
        </w:tc>
      </w:tr>
      <w:tr w14:paraId="45CA4A9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784278">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Checkpoint reasoning</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1FE409D">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Screenshots are supported by observations explaining what each output proves.</w:t>
            </w:r>
          </w:p>
        </w:tc>
      </w:tr>
      <w:tr w14:paraId="1C3AE93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922F44F">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Security and resource responsibility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CDD13B">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Credentials, ports, public exposure, shutdown/deletion and recovery choices are handled responsibly.</w:t>
            </w:r>
          </w:p>
        </w:tc>
      </w:tr>
      <w:tr w14:paraId="48D1292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32ABF58">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Comparison and reflection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3633D4">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Student compares VM/container/cloud options and explains how the learning connects to CO2.</w:t>
            </w:r>
          </w:p>
        </w:tc>
      </w:tr>
      <w:tr w14:paraId="4142459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16B09F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6"/>
                <w:u w:val="none"/>
              </w:rPr>
              <w:t>Submission quality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51270E">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6"/>
                <w:u w:val="none"/>
              </w:rPr>
              <w:t>GitHub repository, README, evidence files and Google Classroom submission are organized and traceable.</w:t>
            </w:r>
          </w:p>
        </w:tc>
      </w:tr>
    </w:tbl>
    <w:p w14:paraId="2FEC3D7E">
      <w:pPr>
        <w:spacing w:before="200" w:after="80"/>
      </w:pPr>
      <w:r>
        <w:rPr>
          <w:rFonts w:ascii="Calibri" w:hAnsi="Calibri" w:eastAsia="Calibri"/>
          <w:b/>
          <w:i w:val="0"/>
          <w:color w:val="1F4E79"/>
          <w:sz w:val="28"/>
          <w:u w:val="none"/>
        </w:rPr>
        <w:t>Part 8: Evidence Index, GitHub and Google Classroom Submission</w:t>
      </w:r>
    </w:p>
    <w:p w14:paraId="02866D42">
      <w:pPr>
        <w:spacing w:before="0" w:after="80" w:line="264" w:lineRule="auto"/>
      </w:pPr>
      <w:r>
        <w:rPr>
          <w:rFonts w:ascii="Calibri" w:hAnsi="Calibri" w:eastAsia="Calibri"/>
          <w:b w:val="0"/>
          <w:i w:val="0"/>
          <w:color w:val="1F2937"/>
          <w:sz w:val="20"/>
          <w:u w:val="none"/>
        </w:rPr>
        <w:t>The submission must be traceable. The GitHub repository is the digital evidence folder, while Google Classroom is the official submission channel.</w:t>
      </w:r>
    </w:p>
    <w:tbl>
      <w:tblPr>
        <w:tblStyle w:val="12"/>
        <w:tblW w:w="10296" w:type="dxa"/>
        <w:jc w:val="center"/>
        <w:tblLayout w:type="fixed"/>
        <w:tblCellMar>
          <w:top w:w="0" w:type="dxa"/>
          <w:left w:w="108" w:type="dxa"/>
          <w:bottom w:w="0" w:type="dxa"/>
          <w:right w:w="108" w:type="dxa"/>
        </w:tblCellMar>
      </w:tblPr>
      <w:tblGrid>
        <w:gridCol w:w="3485"/>
        <w:gridCol w:w="1742"/>
        <w:gridCol w:w="1743"/>
        <w:gridCol w:w="3484"/>
        <w:gridCol w:w="1"/>
      </w:tblGrid>
      <w:tr w14:paraId="770385A4">
        <w:tblPrEx>
          <w:tblCellMar>
            <w:top w:w="0" w:type="dxa"/>
            <w:left w:w="108" w:type="dxa"/>
            <w:bottom w:w="0" w:type="dxa"/>
            <w:right w:w="108" w:type="dxa"/>
          </w:tblCellMar>
        </w:tblPrEx>
        <w:trPr>
          <w:gridAfter w:val="1"/>
          <w:wAfter w:w="1" w:type="dxa"/>
          <w:jc w:val="center"/>
        </w:trPr>
        <w:tc>
          <w:tcPr>
            <w:tcW w:w="2880" w:type="dxa"/>
            <w:gridSpan w:val="2"/>
            <w:tcBorders>
              <w:top w:val="single" w:color="1F4E79" w:sz="6" w:space="0"/>
              <w:left w:val="single" w:color="1F4E79" w:sz="6" w:space="0"/>
              <w:bottom w:val="single" w:color="1F4E79" w:sz="6" w:space="0"/>
              <w:right w:val="single" w:color="1F4E79" w:sz="6" w:space="0"/>
            </w:tcBorders>
            <w:shd w:val="clear" w:color="auto" w:fill="1F4E79"/>
          </w:tcPr>
          <w:p w14:paraId="598B6ACA">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Repository Item</w:t>
            </w:r>
          </w:p>
        </w:tc>
        <w:tc>
          <w:tcPr>
            <w:tcW w:w="7416" w:type="dxa"/>
            <w:gridSpan w:val="2"/>
            <w:tcBorders>
              <w:top w:val="single" w:color="1F4E79" w:sz="6" w:space="0"/>
              <w:left w:val="single" w:color="1F4E79" w:sz="6" w:space="0"/>
              <w:bottom w:val="single" w:color="1F4E79" w:sz="6" w:space="0"/>
              <w:right w:val="single" w:color="1F4E79" w:sz="6" w:space="0"/>
            </w:tcBorders>
            <w:shd w:val="clear" w:color="auto" w:fill="1F4E79"/>
          </w:tcPr>
          <w:p w14:paraId="5BEA3E68">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7"/>
                <w:u w:val="none"/>
              </w:rPr>
              <w:t>Expected Content</w:t>
            </w:r>
          </w:p>
        </w:tc>
      </w:tr>
      <w:tr w14:paraId="56971204">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7DAA1CE">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README.md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A85EF65">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7"/>
                <w:u w:val="none"/>
              </w:rPr>
              <w:t>Student details, capstone title, selected track, configuration summary, evidence index and reflection.</w:t>
            </w:r>
          </w:p>
        </w:tc>
      </w:tr>
      <w:tr w14:paraId="7327380A">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447D7EE">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Workbook</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DBA4E78">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7"/>
                <w:u w:val="none"/>
              </w:rPr>
              <w:t>Completed DOCX/PDF workbook with screenshots and tables filled.</w:t>
            </w:r>
          </w:p>
        </w:tc>
      </w:tr>
      <w:tr w14:paraId="1FDEBCD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DF0A72F">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Evidence folder</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E9F3A4C">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7"/>
                <w:u w:val="none"/>
              </w:rPr>
              <w:t>Screenshots named in sequence, such as 01-azure-vm-overview.png.</w:t>
            </w:r>
          </w:p>
        </w:tc>
      </w:tr>
      <w:tr w14:paraId="267CDDE0">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27FD428">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7"/>
                <w:u w:val="none"/>
              </w:rPr>
              <w:t>Optional diagrams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40F7836">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7"/>
                <w:u w:val="none"/>
              </w:rPr>
              <w:t>Architecture or simulation diagrams if created separately.</w:t>
            </w:r>
          </w:p>
        </w:tc>
      </w:tr>
      <w:tr w14:paraId="6BA1199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1E779FD">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7"/>
                <w:u w:val="none"/>
              </w:rPr>
              <w:t>Reflection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8972385">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7"/>
                <w:u w:val="none"/>
              </w:rPr>
              <w:t>CO2 reflection and short defense statement from this workbook.</w:t>
            </w:r>
          </w:p>
        </w:tc>
      </w:tr>
      <w:tr w14:paraId="33A44AFF">
        <w:tblPrEx>
          <w:tblCellMar>
            <w:top w:w="0" w:type="dxa"/>
            <w:left w:w="108" w:type="dxa"/>
            <w:bottom w:w="0" w:type="dxa"/>
            <w:right w:w="108" w:type="dxa"/>
          </w:tblCellMar>
        </w:tblPrEx>
        <w:trPr>
          <w:jc w:val="center"/>
        </w:trPr>
        <w:tc>
          <w:tcPr>
            <w:tcW w:w="1152" w:type="dxa"/>
            <w:tcBorders>
              <w:top w:val="single" w:color="1F4E79" w:sz="6" w:space="0"/>
              <w:left w:val="single" w:color="1F4E79" w:sz="6" w:space="0"/>
              <w:bottom w:val="single" w:color="1F4E79" w:sz="6" w:space="0"/>
              <w:right w:val="single" w:color="1F4E79" w:sz="6" w:space="0"/>
            </w:tcBorders>
            <w:shd w:val="clear" w:color="auto" w:fill="1F4E79"/>
          </w:tcPr>
          <w:p w14:paraId="6C0E9FCA">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Evidence No.</w:t>
            </w:r>
          </w:p>
        </w:tc>
        <w:tc>
          <w:tcPr>
            <w:tcW w:w="4320" w:type="dxa"/>
            <w:gridSpan w:val="2"/>
            <w:tcBorders>
              <w:top w:val="single" w:color="1F4E79" w:sz="6" w:space="0"/>
              <w:left w:val="single" w:color="1F4E79" w:sz="6" w:space="0"/>
              <w:bottom w:val="single" w:color="1F4E79" w:sz="6" w:space="0"/>
              <w:right w:val="single" w:color="1F4E79" w:sz="6" w:space="0"/>
            </w:tcBorders>
            <w:shd w:val="clear" w:color="auto" w:fill="1F4E79"/>
          </w:tcPr>
          <w:p w14:paraId="1723EFE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File / Screenshot Name</w:t>
            </w:r>
          </w:p>
        </w:tc>
        <w:tc>
          <w:tcPr>
            <w:tcW w:w="4824" w:type="dxa"/>
            <w:gridSpan w:val="2"/>
            <w:tcBorders>
              <w:top w:val="single" w:color="1F4E79" w:sz="6" w:space="0"/>
              <w:left w:val="single" w:color="1F4E79" w:sz="6" w:space="0"/>
              <w:bottom w:val="single" w:color="1F4E79" w:sz="6" w:space="0"/>
              <w:right w:val="single" w:color="1F4E79" w:sz="6" w:space="0"/>
            </w:tcBorders>
            <w:shd w:val="clear" w:color="auto" w:fill="1F4E79"/>
          </w:tcPr>
          <w:p w14:paraId="61F79ED6">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FFFFFF"/>
                <w:sz w:val="16"/>
                <w:u w:val="none"/>
              </w:rPr>
              <w:t>What It Proves</w:t>
            </w:r>
          </w:p>
        </w:tc>
      </w:tr>
      <w:tr w14:paraId="6401C9D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27224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DACDB52">
            <w:pPr>
              <w:keepNext w:val="0"/>
              <w:keepLines w:val="0"/>
              <w:widowControl/>
              <w:suppressLineNumbers w:val="0"/>
              <w:spacing w:before="0" w:beforeAutospacing="0" w:afterAutospacing="0"/>
              <w:ind w:left="0" w:right="0"/>
              <w:jc w:val="center"/>
              <w:rPr>
                <w:rFonts w:hint="default"/>
              </w:rPr>
            </w:pPr>
            <w:r>
              <w:rPr>
                <w:rFonts w:hint="default"/>
              </w:rPr>
              <w:t>azure-login.png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E0920B7">
            <w:pPr>
              <w:keepNext w:val="0"/>
              <w:keepLines w:val="0"/>
              <w:widowControl/>
              <w:suppressLineNumbers w:val="0"/>
              <w:spacing w:before="0" w:beforeAutospacing="0" w:afterAutospacing="0"/>
              <w:ind w:left="0" w:right="0"/>
              <w:jc w:val="center"/>
              <w:rPr>
                <w:rFonts w:hint="default"/>
              </w:rPr>
            </w:pPr>
            <w:r>
              <w:rPr>
                <w:rFonts w:hint="default"/>
              </w:rPr>
              <w:t>Azure account login was successful</w:t>
            </w:r>
          </w:p>
        </w:tc>
      </w:tr>
      <w:tr w14:paraId="43F194E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B1AE5F9">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2</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2B41282">
            <w:pPr>
              <w:keepNext w:val="0"/>
              <w:keepLines w:val="0"/>
              <w:widowControl/>
              <w:suppressLineNumbers w:val="0"/>
              <w:spacing w:before="0" w:beforeAutospacing="0" w:afterAutospacing="0"/>
              <w:ind w:left="0" w:right="0"/>
              <w:jc w:val="center"/>
              <w:rPr>
                <w:rFonts w:hint="default"/>
              </w:rPr>
            </w:pPr>
            <w:r>
              <w:rPr>
                <w:rFonts w:hint="default"/>
              </w:rPr>
              <w:t>azure-subscription.png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D34A9EC">
            <w:pPr>
              <w:keepNext w:val="0"/>
              <w:keepLines w:val="0"/>
              <w:widowControl/>
              <w:suppressLineNumbers w:val="0"/>
              <w:spacing w:before="0" w:beforeAutospacing="0" w:afterAutospacing="0"/>
              <w:ind w:left="0" w:right="0"/>
              <w:jc w:val="center"/>
              <w:rPr>
                <w:rFonts w:hint="default"/>
              </w:rPr>
            </w:pPr>
            <w:r>
              <w:rPr>
                <w:rFonts w:hint="default"/>
              </w:rPr>
              <w:t>Azure for Students subscription is active</w:t>
            </w:r>
          </w:p>
        </w:tc>
      </w:tr>
      <w:tr w14:paraId="123ACA8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00EA3F0">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3</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A1C1032">
            <w:pPr>
              <w:keepNext w:val="0"/>
              <w:keepLines w:val="0"/>
              <w:widowControl/>
              <w:suppressLineNumbers w:val="0"/>
              <w:spacing w:before="0" w:beforeAutospacing="0" w:afterAutospacing="0"/>
              <w:ind w:left="0" w:right="0"/>
              <w:jc w:val="center"/>
              <w:rPr>
                <w:rFonts w:hint="default"/>
              </w:rPr>
            </w:pPr>
            <w:r>
              <w:rPr>
                <w:rFonts w:hint="default"/>
              </w:rPr>
              <w:t>vm-creation.png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716A32E">
            <w:pPr>
              <w:keepNext w:val="0"/>
              <w:keepLines w:val="0"/>
              <w:widowControl/>
              <w:suppressLineNumbers w:val="0"/>
              <w:spacing w:before="0" w:beforeAutospacing="0" w:afterAutospacing="0"/>
              <w:ind w:left="0" w:right="0"/>
              <w:jc w:val="center"/>
              <w:rPr>
                <w:rFonts w:hint="default"/>
              </w:rPr>
            </w:pPr>
            <w:r>
              <w:rPr>
                <w:rFonts w:hint="default"/>
              </w:rPr>
              <w:t>Virtual machine was created successfully</w:t>
            </w:r>
          </w:p>
        </w:tc>
      </w:tr>
      <w:tr w14:paraId="1EBAC63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1067B3C">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4</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F1FB3BB">
            <w:pPr>
              <w:keepNext w:val="0"/>
              <w:keepLines w:val="0"/>
              <w:widowControl/>
              <w:suppressLineNumbers w:val="0"/>
              <w:spacing w:before="0" w:beforeAutospacing="0" w:afterAutospacing="0"/>
              <w:ind w:left="0" w:right="0"/>
              <w:jc w:val="center"/>
              <w:rPr>
                <w:rFonts w:hint="default"/>
              </w:rPr>
            </w:pPr>
            <w:r>
              <w:rPr>
                <w:rFonts w:hint="default"/>
              </w:rPr>
              <w:t>vm-overview.png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0DFFDE3">
            <w:pPr>
              <w:keepNext w:val="0"/>
              <w:keepLines w:val="0"/>
              <w:widowControl/>
              <w:suppressLineNumbers w:val="0"/>
              <w:spacing w:before="0" w:beforeAutospacing="0" w:afterAutospacing="0"/>
              <w:ind w:left="0" w:right="0"/>
              <w:jc w:val="center"/>
              <w:rPr>
                <w:rFonts w:hint="default"/>
              </w:rPr>
            </w:pPr>
            <w:r>
              <w:rPr>
                <w:rFonts w:hint="default"/>
              </w:rPr>
              <w:t>VM status, IP address and configuration</w:t>
            </w:r>
          </w:p>
        </w:tc>
      </w:tr>
      <w:tr w14:paraId="6DF7875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FFFA046">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5</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7557DFB">
            <w:pPr>
              <w:keepNext w:val="0"/>
              <w:keepLines w:val="0"/>
              <w:widowControl/>
              <w:suppressLineNumbers w:val="0"/>
              <w:spacing w:before="0" w:beforeAutospacing="0" w:afterAutospacing="0"/>
              <w:ind w:left="0" w:right="0"/>
              <w:jc w:val="center"/>
              <w:rPr>
                <w:rFonts w:hint="default"/>
              </w:rPr>
            </w:pPr>
            <w:r>
              <w:rPr>
                <w:rFonts w:hint="default"/>
              </w:rPr>
              <w:t>networking-rules.png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DFA08E1">
            <w:pPr>
              <w:keepNext w:val="0"/>
              <w:keepLines w:val="0"/>
              <w:widowControl/>
              <w:suppressLineNumbers w:val="0"/>
              <w:spacing w:before="0" w:beforeAutospacing="0" w:afterAutospacing="0"/>
              <w:ind w:left="0" w:right="0"/>
              <w:jc w:val="center"/>
              <w:rPr>
                <w:rFonts w:hint="default"/>
              </w:rPr>
            </w:pPr>
            <w:r>
              <w:rPr>
                <w:rFonts w:hint="default"/>
              </w:rPr>
              <w:t>SSH port configuration</w:t>
            </w:r>
          </w:p>
        </w:tc>
      </w:tr>
      <w:tr w14:paraId="333FBDC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F00824B">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6</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F6E19A3">
            <w:pPr>
              <w:keepNext w:val="0"/>
              <w:keepLines w:val="0"/>
              <w:widowControl/>
              <w:suppressLineNumbers w:val="0"/>
              <w:spacing w:before="0" w:beforeAutospacing="0" w:afterAutospacing="0"/>
              <w:ind w:left="0" w:right="0"/>
              <w:jc w:val="center"/>
              <w:rPr>
                <w:rFonts w:hint="default"/>
              </w:rPr>
            </w:pPr>
            <w:r>
              <w:rPr>
                <w:rFonts w:hint="default"/>
              </w:rPr>
              <w:t>vm-stop.png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1D1563F">
            <w:pPr>
              <w:keepNext w:val="0"/>
              <w:keepLines w:val="0"/>
              <w:widowControl/>
              <w:suppressLineNumbers w:val="0"/>
              <w:spacing w:before="0" w:beforeAutospacing="0" w:afterAutospacing="0"/>
              <w:ind w:left="0" w:right="0"/>
              <w:jc w:val="center"/>
              <w:rPr>
                <w:rFonts w:hint="default"/>
              </w:rPr>
            </w:pPr>
            <w:r>
              <w:rPr>
                <w:rFonts w:hint="default"/>
              </w:rPr>
              <w:t>VM stopped successfully</w:t>
            </w:r>
          </w:p>
        </w:tc>
      </w:tr>
      <w:tr w14:paraId="0C491F8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FEDEDDE">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7</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3A417F6">
            <w:pPr>
              <w:keepNext w:val="0"/>
              <w:keepLines w:val="0"/>
              <w:widowControl/>
              <w:suppressLineNumbers w:val="0"/>
              <w:spacing w:before="0" w:beforeAutospacing="0" w:afterAutospacing="0"/>
              <w:ind w:left="0" w:right="0"/>
              <w:jc w:val="center"/>
              <w:rPr>
                <w:rFonts w:hint="default"/>
              </w:rPr>
            </w:pPr>
            <w:r>
              <w:rPr>
                <w:rFonts w:hint="default"/>
              </w:rPr>
              <w:t>local-vm-settings.png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7DFA26B">
            <w:pPr>
              <w:keepNext w:val="0"/>
              <w:keepLines w:val="0"/>
              <w:widowControl/>
              <w:suppressLineNumbers w:val="0"/>
              <w:spacing w:before="0" w:beforeAutospacing="0" w:afterAutospacing="0"/>
              <w:ind w:left="0" w:right="0"/>
              <w:jc w:val="center"/>
              <w:rPr>
                <w:rFonts w:hint="default"/>
              </w:rPr>
            </w:pPr>
            <w:r>
              <w:rPr>
                <w:rFonts w:hint="default"/>
              </w:rPr>
              <w:t>Local VM configuration details</w:t>
            </w:r>
          </w:p>
        </w:tc>
      </w:tr>
      <w:tr w14:paraId="1279EDB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FC06D26">
            <w:pPr>
              <w:keepNext w:val="0"/>
              <w:keepLines w:val="0"/>
              <w:widowControl/>
              <w:suppressLineNumbers w:val="0"/>
              <w:spacing w:before="0" w:beforeAutospacing="0" w:afterAutospacing="0"/>
              <w:ind w:left="0" w:right="0"/>
              <w:jc w:val="center"/>
              <w:rPr>
                <w:rFonts w:hint="default"/>
              </w:rPr>
            </w:pPr>
            <w:r>
              <w:rPr>
                <w:rFonts w:hint="default" w:ascii="Calibri" w:hAnsi="Calibri" w:eastAsia="Calibri"/>
                <w:b/>
                <w:i w:val="0"/>
                <w:color w:val="1F4E79"/>
                <w:sz w:val="16"/>
                <w:u w:val="none"/>
              </w:rPr>
              <w:t>8</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249ACE7">
            <w:pPr>
              <w:keepNext w:val="0"/>
              <w:keepLines w:val="0"/>
              <w:widowControl/>
              <w:suppressLineNumbers w:val="0"/>
              <w:spacing w:before="0" w:beforeAutospacing="0" w:afterAutospacing="0"/>
              <w:ind w:left="0" w:right="0"/>
              <w:jc w:val="center"/>
              <w:rPr>
                <w:rFonts w:hint="default"/>
              </w:rPr>
            </w:pPr>
            <w:r>
              <w:rPr>
                <w:rFonts w:hint="default"/>
              </w:rPr>
              <w:t>terminal-output.png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34482BB">
            <w:pPr>
              <w:keepNext w:val="0"/>
              <w:keepLines w:val="0"/>
              <w:widowControl/>
              <w:suppressLineNumbers w:val="0"/>
              <w:spacing w:before="0" w:beforeAutospacing="0" w:afterAutospacing="0"/>
              <w:ind w:left="0" w:right="0"/>
              <w:jc w:val="center"/>
              <w:rPr>
                <w:rFonts w:hint="default"/>
              </w:rPr>
            </w:pPr>
            <w:r>
              <w:rPr>
                <w:rFonts w:hint="default"/>
              </w:rPr>
              <w:t>Linux command outputs</w:t>
            </w:r>
          </w:p>
        </w:tc>
      </w:tr>
      <w:tr w14:paraId="17868D6E">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5161158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4E5FFAB3">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257F4768">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FFFFFF"/>
                <w:sz w:val="16"/>
                <w:u w:val="none"/>
              </w:rPr>
              <w:t>Evidence / Observation</w:t>
            </w:r>
          </w:p>
        </w:tc>
      </w:tr>
      <w:tr w14:paraId="049468F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7478D51">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Repository is created under student's GitHub account.</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0ADD5E46">
            <w:pPr>
              <w:keepNext w:val="0"/>
              <w:keepLines w:val="0"/>
              <w:widowControl/>
              <w:suppressLineNumbers w:val="0"/>
              <w:spacing w:before="0" w:beforeAutospacing="0" w:afterAutospacing="0"/>
              <w:ind w:left="0" w:right="0"/>
              <w:rPr>
                <w:rFonts w:hint="default"/>
              </w:rPr>
            </w:pPr>
            <w:r>
              <w:rPr>
                <w:rFonts w:hint="default"/>
                <w:sz w:val="16"/>
                <w:highlight w:val="yellow"/>
              </w:rPr>
              <w:t>[  ] Yes</w:t>
            </w:r>
            <w:r>
              <w:rPr>
                <w:rFonts w:hint="default"/>
                <w:sz w:val="16"/>
              </w:rPr>
              <w:t xml:space="preserve">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E1E0686">
            <w:pPr>
              <w:keepNext w:val="0"/>
              <w:keepLines w:val="0"/>
              <w:widowControl/>
              <w:suppressLineNumbers w:val="0"/>
              <w:spacing w:before="0" w:beforeAutospacing="0" w:afterAutospacing="0"/>
              <w:ind w:left="0" w:right="0"/>
              <w:rPr>
                <w:rFonts w:hint="default"/>
              </w:rPr>
            </w:pPr>
            <w:r>
              <w:rPr>
                <w:rFonts w:hint="default"/>
              </w:rPr>
              <w:t>GitHub repository was created successfully.</w:t>
            </w:r>
          </w:p>
        </w:tc>
      </w:tr>
      <w:tr w14:paraId="1B2C870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80125A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README.md is complete.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9D01FAF">
            <w:pPr>
              <w:keepNext w:val="0"/>
              <w:keepLines w:val="0"/>
              <w:widowControl/>
              <w:suppressLineNumbers w:val="0"/>
              <w:spacing w:before="0" w:beforeAutospacing="0" w:afterAutospacing="0"/>
              <w:ind w:left="0" w:right="0"/>
              <w:rPr>
                <w:rFonts w:hint="default"/>
              </w:rPr>
            </w:pPr>
            <w:r>
              <w:rPr>
                <w:rFonts w:hint="default"/>
                <w:sz w:val="16"/>
                <w:highlight w:val="yellow"/>
              </w:rPr>
              <w:t>[  ] Yes</w:t>
            </w:r>
            <w:r>
              <w:rPr>
                <w:rFonts w:hint="default"/>
                <w:sz w:val="16"/>
              </w:rPr>
              <w:t xml:space="preserve">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6109F4A">
            <w:pPr>
              <w:keepNext w:val="0"/>
              <w:keepLines w:val="0"/>
              <w:widowControl/>
              <w:suppressLineNumbers w:val="0"/>
              <w:spacing w:before="0" w:beforeAutospacing="0" w:afterAutospacing="0"/>
              <w:ind w:left="0" w:right="0"/>
              <w:rPr>
                <w:rFonts w:hint="default"/>
              </w:rPr>
            </w:pPr>
            <w:r>
              <w:rPr>
                <w:rFonts w:hint="default"/>
              </w:rPr>
              <w:t>README file contains all required details.</w:t>
            </w:r>
          </w:p>
        </w:tc>
      </w:tr>
      <w:tr w14:paraId="58E5E75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A371FF">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Workbook is uploaded.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23F154EB">
            <w:pPr>
              <w:keepNext w:val="0"/>
              <w:keepLines w:val="0"/>
              <w:widowControl/>
              <w:suppressLineNumbers w:val="0"/>
              <w:spacing w:before="0" w:beforeAutospacing="0" w:afterAutospacing="0"/>
              <w:ind w:left="0" w:right="0"/>
              <w:rPr>
                <w:rFonts w:hint="default"/>
              </w:rPr>
            </w:pPr>
            <w:r>
              <w:rPr>
                <w:rFonts w:hint="default"/>
                <w:sz w:val="16"/>
                <w:highlight w:val="yellow"/>
              </w:rPr>
              <w:t>[  ] Yes</w:t>
            </w:r>
            <w:r>
              <w:rPr>
                <w:rFonts w:hint="default"/>
                <w:sz w:val="16"/>
              </w:rPr>
              <w:t xml:space="preserve">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57054DD">
            <w:pPr>
              <w:keepNext w:val="0"/>
              <w:keepLines w:val="0"/>
              <w:widowControl/>
              <w:suppressLineNumbers w:val="0"/>
              <w:spacing w:before="0" w:beforeAutospacing="0" w:afterAutospacing="0"/>
              <w:ind w:left="0" w:right="0"/>
              <w:rPr>
                <w:rFonts w:hint="default"/>
              </w:rPr>
            </w:pPr>
            <w:r>
              <w:rPr>
                <w:rFonts w:hint="default"/>
              </w:rPr>
              <w:t>The completed workbook was uploaded successfully.</w:t>
            </w:r>
          </w:p>
        </w:tc>
      </w:tr>
      <w:tr w14:paraId="4709082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588CFA">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Screenshots are uploaded and named clearly.</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6366E3FD">
            <w:pPr>
              <w:keepNext w:val="0"/>
              <w:keepLines w:val="0"/>
              <w:widowControl/>
              <w:suppressLineNumbers w:val="0"/>
              <w:spacing w:before="0" w:beforeAutospacing="0" w:afterAutospacing="0"/>
              <w:ind w:left="0" w:right="0"/>
              <w:rPr>
                <w:rFonts w:hint="default"/>
              </w:rPr>
            </w:pPr>
            <w:r>
              <w:rPr>
                <w:rFonts w:hint="default"/>
                <w:sz w:val="16"/>
                <w:highlight w:val="yellow"/>
              </w:rPr>
              <w:t>[  ] Yes</w:t>
            </w:r>
            <w:r>
              <w:rPr>
                <w:rFonts w:hint="default"/>
                <w:sz w:val="16"/>
              </w:rPr>
              <w:t xml:space="preserve">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0B2B98B">
            <w:pPr>
              <w:keepNext w:val="0"/>
              <w:keepLines w:val="0"/>
              <w:widowControl/>
              <w:suppressLineNumbers w:val="0"/>
              <w:spacing w:before="0" w:beforeAutospacing="0" w:afterAutospacing="0"/>
              <w:ind w:left="0" w:right="0"/>
              <w:rPr>
                <w:rFonts w:hint="default"/>
              </w:rPr>
            </w:pPr>
            <w:r>
              <w:rPr>
                <w:rFonts w:hint="default"/>
              </w:rPr>
              <w:t>Screenshots were uploaded with proper names.</w:t>
            </w:r>
          </w:p>
        </w:tc>
      </w:tr>
      <w:tr w14:paraId="2223B5B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CEF7C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Google Classroom submission contains the GitHub repository link.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2F902DA4">
            <w:pPr>
              <w:keepNext w:val="0"/>
              <w:keepLines w:val="0"/>
              <w:widowControl/>
              <w:suppressLineNumbers w:val="0"/>
              <w:spacing w:before="0" w:beforeAutospacing="0" w:afterAutospacing="0"/>
              <w:ind w:left="0" w:right="0"/>
              <w:rPr>
                <w:rFonts w:hint="default"/>
              </w:rPr>
            </w:pPr>
            <w:r>
              <w:rPr>
                <w:rFonts w:hint="default"/>
                <w:sz w:val="16"/>
                <w:highlight w:val="yellow"/>
              </w:rPr>
              <w:t>[  ] Yes</w:t>
            </w:r>
            <w:r>
              <w:rPr>
                <w:rFonts w:hint="default"/>
                <w:sz w:val="16"/>
              </w:rPr>
              <w:t xml:space="preserve">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D089529">
            <w:pPr>
              <w:keepNext w:val="0"/>
              <w:keepLines w:val="0"/>
              <w:widowControl/>
              <w:suppressLineNumbers w:val="0"/>
              <w:spacing w:before="0" w:beforeAutospacing="0" w:afterAutospacing="0"/>
              <w:ind w:left="0" w:right="0"/>
              <w:rPr>
                <w:rFonts w:hint="default"/>
              </w:rPr>
            </w:pPr>
            <w:r>
              <w:rPr>
                <w:rFonts w:hint="default"/>
              </w:rPr>
              <w:t>The GitHub repository link was submitted in Google Classroom.</w:t>
            </w:r>
          </w:p>
        </w:tc>
      </w:tr>
      <w:tr w14:paraId="3963C11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59145B0">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2937"/>
                <w:sz w:val="16"/>
                <w:u w:val="none"/>
              </w:rPr>
              <w:t>No passwords, private keys, tokens or sensitive account details are uploaded.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3568365">
            <w:pPr>
              <w:keepNext w:val="0"/>
              <w:keepLines w:val="0"/>
              <w:widowControl/>
              <w:suppressLineNumbers w:val="0"/>
              <w:spacing w:before="0" w:beforeAutospacing="0" w:afterAutospacing="0"/>
              <w:ind w:left="0" w:right="0"/>
              <w:rPr>
                <w:rFonts w:hint="default"/>
              </w:rPr>
            </w:pPr>
            <w:r>
              <w:rPr>
                <w:rFonts w:hint="default"/>
                <w:sz w:val="16"/>
                <w:highlight w:val="yellow"/>
              </w:rPr>
              <w:t>[  ] Yes</w:t>
            </w:r>
            <w:r>
              <w:rPr>
                <w:rFonts w:hint="default"/>
                <w:sz w:val="16"/>
              </w:rPr>
              <w:t xml:space="preserve">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AE102B3">
            <w:pPr>
              <w:keepNext w:val="0"/>
              <w:keepLines w:val="0"/>
              <w:widowControl/>
              <w:suppressLineNumbers w:val="0"/>
              <w:spacing w:before="0" w:beforeAutospacing="0" w:afterAutospacing="0"/>
              <w:ind w:left="0" w:right="0"/>
              <w:rPr>
                <w:rFonts w:hint="default"/>
              </w:rPr>
            </w:pPr>
            <w:r>
              <w:rPr>
                <w:rFonts w:hint="default"/>
              </w:rPr>
              <w:br w:type="textWrapping"/>
            </w:r>
            <w:r>
              <w:rPr>
                <w:rFonts w:hint="default"/>
              </w:rPr>
              <w:t>No sensitive information was uploaded.</w:t>
            </w:r>
          </w:p>
        </w:tc>
      </w:tr>
    </w:tbl>
    <w:p w14:paraId="5650E0B0">
      <w:pPr>
        <w:spacing w:before="200" w:after="80"/>
      </w:pPr>
      <w:r>
        <w:rPr>
          <w:rFonts w:ascii="Calibri" w:hAnsi="Calibri" w:eastAsia="Calibri"/>
          <w:b/>
          <w:i w:val="0"/>
          <w:color w:val="1F4E79"/>
          <w:sz w:val="28"/>
          <w:u w:val="none"/>
        </w:rPr>
        <w:t>Student Assurance</w:t>
      </w:r>
    </w:p>
    <w:p w14:paraId="33389976">
      <w:pPr>
        <w:spacing w:before="0" w:after="80" w:line="264" w:lineRule="auto"/>
      </w:pPr>
      <w:r>
        <w:rPr>
          <w:rFonts w:ascii="Calibri" w:hAnsi="Calibri" w:eastAsia="Calibri"/>
          <w:b w:val="0"/>
          <w:i w:val="0"/>
          <w:color w:val="1F2937"/>
          <w:sz w:val="20"/>
          <w:u w:val="none"/>
        </w:rPr>
        <w:t>I confirm that this workbook, evidence screenshots, analysis and repository submission were prepared individually by me for the stated capstone title. I have not uploaded passwords, tokens, private keys or sensitive account information.</w:t>
      </w:r>
    </w:p>
    <w:tbl>
      <w:tblPr>
        <w:tblStyle w:val="12"/>
        <w:tblW w:w="10296" w:type="dxa"/>
        <w:jc w:val="center"/>
        <w:tblLayout w:type="fixed"/>
        <w:tblCellMar>
          <w:top w:w="0" w:type="dxa"/>
          <w:left w:w="108" w:type="dxa"/>
          <w:bottom w:w="0" w:type="dxa"/>
          <w:right w:w="108" w:type="dxa"/>
        </w:tblCellMar>
      </w:tblPr>
      <w:tblGrid>
        <w:gridCol w:w="5227"/>
        <w:gridCol w:w="5227"/>
      </w:tblGrid>
      <w:tr w14:paraId="4CC5A7C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D988374">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33EA19">
            <w:pPr>
              <w:keepNext w:val="0"/>
              <w:keepLines w:val="0"/>
              <w:widowControl/>
              <w:suppressLineNumbers w:val="0"/>
              <w:spacing w:before="0" w:beforeAutospacing="0" w:afterAutospacing="0"/>
              <w:ind w:left="0" w:right="0"/>
              <w:rPr>
                <w:rFonts w:hint="default"/>
                <w:lang w:val="en-US"/>
              </w:rPr>
            </w:pPr>
            <w:r>
              <w:rPr>
                <w:rFonts w:hint="default"/>
                <w:lang w:val="en-US"/>
              </w:rPr>
              <w:t>Konatham mahesh</w:t>
            </w:r>
          </w:p>
        </w:tc>
      </w:tr>
      <w:tr w14:paraId="56BFE98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795605E">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6B87BB4">
            <w:pPr>
              <w:keepNext w:val="0"/>
              <w:keepLines w:val="0"/>
              <w:widowControl/>
              <w:suppressLineNumbers w:val="0"/>
              <w:spacing w:before="0" w:beforeAutospacing="0" w:afterAutospacing="0"/>
              <w:ind w:left="0" w:right="0"/>
              <w:rPr>
                <w:rFonts w:hint="default"/>
                <w:lang w:val="en-US"/>
              </w:rPr>
            </w:pPr>
            <w:r>
              <w:rPr>
                <w:rFonts w:hint="default"/>
                <w:lang w:val="en-US"/>
              </w:rPr>
              <w:t>192311014</w:t>
            </w:r>
          </w:p>
        </w:tc>
      </w:tr>
      <w:tr w14:paraId="23E8955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CDDB1A5">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Signature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707641">
            <w:pPr>
              <w:keepNext w:val="0"/>
              <w:keepLines w:val="0"/>
              <w:widowControl/>
              <w:suppressLineNumbers w:val="0"/>
              <w:spacing w:before="0" w:beforeAutospacing="0" w:afterAutospacing="0"/>
              <w:ind w:left="0" w:right="0"/>
              <w:rPr>
                <w:rFonts w:hint="default"/>
                <w:lang w:val="en-US"/>
              </w:rPr>
            </w:pPr>
            <w:r>
              <w:rPr>
                <w:rFonts w:hint="default"/>
                <w:lang w:val="en-US"/>
              </w:rPr>
              <w:t>maheshk</w:t>
            </w:r>
          </w:p>
        </w:tc>
      </w:tr>
      <w:tr w14:paraId="7074DE5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BE3415D">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543A1E2">
            <w:pPr>
              <w:keepNext w:val="0"/>
              <w:keepLines w:val="0"/>
              <w:widowControl/>
              <w:suppressLineNumbers w:val="0"/>
              <w:spacing w:before="0" w:beforeAutospacing="0" w:afterAutospacing="0"/>
              <w:ind w:left="0" w:right="0"/>
              <w:rPr>
                <w:rFonts w:hint="default"/>
              </w:rPr>
            </w:pPr>
          </w:p>
        </w:tc>
      </w:tr>
    </w:tbl>
    <w:p w14:paraId="35802287">
      <w:pPr>
        <w:spacing w:before="200" w:after="80"/>
      </w:pPr>
      <w:r>
        <w:rPr>
          <w:rFonts w:ascii="Calibri" w:hAnsi="Calibri" w:eastAsia="Calibri"/>
          <w:b/>
          <w:i w:val="0"/>
          <w:color w:val="1F4E79"/>
          <w:sz w:val="28"/>
          <w:u w:val="none"/>
        </w:rPr>
        <w:t>Faculty Verification</w:t>
      </w:r>
    </w:p>
    <w:tbl>
      <w:tblPr>
        <w:tblStyle w:val="12"/>
        <w:tblW w:w="10296" w:type="dxa"/>
        <w:jc w:val="center"/>
        <w:tblLayout w:type="fixed"/>
        <w:tblCellMar>
          <w:top w:w="0" w:type="dxa"/>
          <w:left w:w="108" w:type="dxa"/>
          <w:bottom w:w="0" w:type="dxa"/>
          <w:right w:w="108" w:type="dxa"/>
        </w:tblCellMar>
      </w:tblPr>
      <w:tblGrid>
        <w:gridCol w:w="5227"/>
        <w:gridCol w:w="5227"/>
      </w:tblGrid>
      <w:tr w14:paraId="1A9D1CE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87F7132">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Faculty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0BF8BB">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8"/>
                <w:u w:val="none"/>
              </w:rPr>
              <w:t>Dr C. Rajesh Babu</w:t>
            </w:r>
          </w:p>
        </w:tc>
      </w:tr>
      <w:tr w14:paraId="276DE1B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5B3F47B">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A79638">
            <w:pPr>
              <w:keepNext w:val="0"/>
              <w:keepLines w:val="0"/>
              <w:widowControl/>
              <w:suppressLineNumbers w:val="0"/>
              <w:spacing w:before="0" w:beforeAutospacing="0" w:afterAutospacing="0"/>
              <w:ind w:left="0" w:right="0"/>
              <w:rPr>
                <w:rFonts w:hint="default"/>
              </w:rPr>
            </w:pPr>
            <w:r>
              <w:rPr>
                <w:rFonts w:hint="default" w:ascii="Calibri" w:hAnsi="Calibri" w:eastAsia="Calibri"/>
                <w:b w:val="0"/>
                <w:i w:val="0"/>
                <w:color w:val="1F2937"/>
                <w:sz w:val="18"/>
                <w:u w:val="none"/>
              </w:rPr>
              <w:t>SSETSCS415</w:t>
            </w:r>
          </w:p>
        </w:tc>
      </w:tr>
      <w:tr w14:paraId="46BF9D50">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2812D76">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Constructive Feedback / Remarks</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99722C3">
            <w:pPr>
              <w:keepNext w:val="0"/>
              <w:keepLines w:val="0"/>
              <w:widowControl/>
              <w:suppressLineNumbers w:val="0"/>
              <w:spacing w:before="0" w:beforeAutospacing="0" w:afterAutospacing="0"/>
              <w:ind w:left="0" w:right="0"/>
              <w:rPr>
                <w:rFonts w:hint="default"/>
              </w:rPr>
            </w:pPr>
          </w:p>
        </w:tc>
      </w:tr>
      <w:tr w14:paraId="676A06D7">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44387E7">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Strength Observed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3BEA2B3">
            <w:pPr>
              <w:keepNext w:val="0"/>
              <w:keepLines w:val="0"/>
              <w:widowControl/>
              <w:suppressLineNumbers w:val="0"/>
              <w:spacing w:before="0" w:beforeAutospacing="0" w:afterAutospacing="0"/>
              <w:ind w:left="0" w:right="0"/>
              <w:rPr>
                <w:rFonts w:hint="default"/>
              </w:rPr>
            </w:pPr>
          </w:p>
        </w:tc>
      </w:tr>
      <w:tr w14:paraId="5BC11B7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B15DFF2">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Improvement Suggested</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B8B0F4">
            <w:pPr>
              <w:keepNext w:val="0"/>
              <w:keepLines w:val="0"/>
              <w:widowControl/>
              <w:suppressLineNumbers w:val="0"/>
              <w:spacing w:before="0" w:beforeAutospacing="0" w:afterAutospacing="0"/>
              <w:ind w:left="0" w:right="0"/>
              <w:rPr>
                <w:rFonts w:hint="default"/>
              </w:rPr>
            </w:pPr>
          </w:p>
        </w:tc>
      </w:tr>
      <w:tr w14:paraId="02AFF2B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43461B4">
            <w:pPr>
              <w:keepNext w:val="0"/>
              <w:keepLines w:val="0"/>
              <w:widowControl/>
              <w:suppressLineNumbers w:val="0"/>
              <w:spacing w:before="0" w:beforeAutospacing="0" w:afterAutospacing="0"/>
              <w:ind w:left="0" w:right="0"/>
              <w:rPr>
                <w:rFonts w:hint="default"/>
              </w:rPr>
            </w:pPr>
            <w:r>
              <w:rPr>
                <w:rFonts w:hint="default" w:ascii="Calibri" w:hAnsi="Calibri" w:eastAsia="Calibri"/>
                <w:b/>
                <w:i w:val="0"/>
                <w:color w:val="1F4E79"/>
                <w:sz w:val="18"/>
                <w:u w:val="none"/>
              </w:rPr>
              <w:t>Signature / 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D897E3D">
            <w:pPr>
              <w:keepNext w:val="0"/>
              <w:keepLines w:val="0"/>
              <w:widowControl/>
              <w:suppressLineNumbers w:val="0"/>
              <w:spacing w:before="0" w:beforeAutospacing="0" w:afterAutospacing="0"/>
              <w:ind w:left="0" w:right="0"/>
              <w:rPr>
                <w:rFonts w:hint="default"/>
              </w:rPr>
            </w:pPr>
          </w:p>
        </w:tc>
      </w:tr>
    </w:tbl>
    <w:p w14:paraId="15956652">
      <w:pPr>
        <w:spacing w:before="200" w:after="80"/>
      </w:pPr>
      <w:r>
        <w:rPr>
          <w:rFonts w:ascii="Calibri" w:hAnsi="Calibri" w:eastAsia="Calibri"/>
          <w:b/>
          <w:i w:val="0"/>
          <w:color w:val="1F4E79"/>
          <w:sz w:val="28"/>
          <w:u w:val="none"/>
        </w:rPr>
        <w:t>Reference Links Used in This Workbook</w:t>
      </w:r>
    </w:p>
    <w:p w14:paraId="521F2AB2">
      <w:pPr>
        <w:spacing w:after="40"/>
      </w:pPr>
      <w:r>
        <w:rPr>
          <w:rFonts w:ascii="Calibri" w:hAnsi="Calibri" w:eastAsia="Calibri"/>
          <w:b w:val="0"/>
          <w:i w:val="0"/>
          <w:color w:val="2F6690"/>
          <w:sz w:val="17"/>
          <w:u w:val="none"/>
        </w:rPr>
        <w:t>Azure for Students: https://azure.microsoft.com/en-us/free/students</w:t>
      </w:r>
    </w:p>
    <w:p w14:paraId="4978239B">
      <w:pPr>
        <w:spacing w:after="40"/>
      </w:pPr>
      <w:r>
        <w:rPr>
          <w:rFonts w:ascii="Calibri" w:hAnsi="Calibri" w:eastAsia="Calibri"/>
          <w:b w:val="0"/>
          <w:i w:val="0"/>
          <w:color w:val="2F6690"/>
          <w:sz w:val="17"/>
          <w:u w:val="none"/>
        </w:rPr>
        <w:t>Azure for Students offer details: https://azure.microsoft.com/en-us/pricing/offers/ms-azr-0170p</w:t>
      </w:r>
    </w:p>
    <w:p w14:paraId="329E7FF7">
      <w:pPr>
        <w:spacing w:after="40"/>
      </w:pPr>
      <w:r>
        <w:rPr>
          <w:rFonts w:ascii="Calibri" w:hAnsi="Calibri" w:eastAsia="Calibri"/>
          <w:b w:val="0"/>
          <w:i w:val="0"/>
          <w:color w:val="2F6690"/>
          <w:sz w:val="17"/>
          <w:u w:val="none"/>
        </w:rPr>
        <w:t>Azure Linux VM quickstart: https://learn.microsoft.com/en-us/azure/virtual-machines/linux/quick-create-portal</w:t>
      </w:r>
    </w:p>
    <w:p w14:paraId="09200082">
      <w:pPr>
        <w:spacing w:after="40"/>
      </w:pPr>
      <w:r>
        <w:rPr>
          <w:rFonts w:ascii="Calibri" w:hAnsi="Calibri" w:eastAsia="Calibri"/>
          <w:b w:val="0"/>
          <w:i w:val="0"/>
          <w:color w:val="2F6690"/>
          <w:sz w:val="17"/>
          <w:u w:val="none"/>
        </w:rPr>
        <w:t>VirtualBox downloads: https://www.virtualbox.org/wiki/Downloads</w:t>
      </w:r>
    </w:p>
    <w:p w14:paraId="358B3164">
      <w:pPr>
        <w:spacing w:after="40"/>
      </w:pPr>
      <w:r>
        <w:rPr>
          <w:rFonts w:ascii="Calibri" w:hAnsi="Calibri" w:eastAsia="Calibri"/>
          <w:b w:val="0"/>
          <w:i w:val="0"/>
          <w:color w:val="2F6690"/>
          <w:sz w:val="17"/>
          <w:u w:val="none"/>
        </w:rPr>
        <w:t>VMware Workstation and Fusion: https://www.vmware.com/products/desktop-hypervisor/workstation-and-fusion</w:t>
      </w:r>
    </w:p>
    <w:p w14:paraId="61B4ED37">
      <w:pPr>
        <w:spacing w:after="40"/>
      </w:pPr>
      <w:r>
        <w:rPr>
          <w:rFonts w:ascii="Calibri" w:hAnsi="Calibri" w:eastAsia="Calibri"/>
          <w:b w:val="0"/>
          <w:i w:val="0"/>
          <w:color w:val="2F6690"/>
          <w:sz w:val="17"/>
          <w:u w:val="none"/>
        </w:rPr>
        <w:t>Tiny Core Linux downloads: https://distro.ibiblio.org/tinycorelinux/downloads.html</w:t>
      </w:r>
    </w:p>
    <w:p w14:paraId="3F897A60">
      <w:pPr>
        <w:spacing w:after="40"/>
      </w:pPr>
      <w:r>
        <w:rPr>
          <w:rFonts w:ascii="Calibri" w:hAnsi="Calibri" w:eastAsia="Calibri"/>
          <w:b w:val="0"/>
          <w:i w:val="0"/>
          <w:color w:val="2F6690"/>
          <w:sz w:val="17"/>
          <w:u w:val="none"/>
        </w:rPr>
        <w:t>Alpine Linux downloads: https://alpinelinux.org/downloads/</w:t>
      </w:r>
    </w:p>
    <w:p w14:paraId="578B24AC">
      <w:pPr>
        <w:spacing w:after="40"/>
      </w:pPr>
      <w:r>
        <w:rPr>
          <w:rFonts w:ascii="Calibri" w:hAnsi="Calibri" w:eastAsia="Calibri"/>
          <w:b w:val="0"/>
          <w:i w:val="0"/>
          <w:color w:val="2F6690"/>
          <w:sz w:val="17"/>
          <w:u w:val="none"/>
        </w:rPr>
        <w:t>Alpine virt ISO directory: https://dl-cdn.alpinelinux.org/alpine/latest-stable/releases/x86_64/</w:t>
      </w:r>
    </w:p>
    <w:p w14:paraId="5619E9F6">
      <w:pPr>
        <w:spacing w:after="40"/>
      </w:pPr>
      <w:r>
        <w:rPr>
          <w:rFonts w:ascii="Calibri" w:hAnsi="Calibri" w:eastAsia="Calibri"/>
          <w:b w:val="0"/>
          <w:i w:val="0"/>
          <w:color w:val="2F6690"/>
          <w:sz w:val="17"/>
          <w:u w:val="none"/>
        </w:rPr>
        <w:t>Debian netinst: https://www.debian.org/download</w:t>
      </w:r>
    </w:p>
    <w:p w14:paraId="438086FC">
      <w:pPr>
        <w:spacing w:after="40"/>
      </w:pPr>
      <w:r>
        <w:rPr>
          <w:rFonts w:ascii="Calibri" w:hAnsi="Calibri" w:eastAsia="Calibri"/>
          <w:b w:val="0"/>
          <w:i w:val="0"/>
          <w:color w:val="2F6690"/>
          <w:sz w:val="17"/>
          <w:u w:val="none"/>
        </w:rPr>
        <w:t>Debian network install: https://www.debian.org/CD/netinst/</w:t>
      </w:r>
    </w:p>
    <w:p w14:paraId="698EE5CF">
      <w:pPr>
        <w:spacing w:after="40"/>
      </w:pPr>
      <w:r>
        <w:rPr>
          <w:rFonts w:ascii="Calibri" w:hAnsi="Calibri" w:eastAsia="Calibri"/>
          <w:b w:val="0"/>
          <w:i w:val="0"/>
          <w:color w:val="2F6690"/>
          <w:sz w:val="17"/>
          <w:u w:val="none"/>
        </w:rPr>
        <w:t>Ubuntu Server: https://ubuntu.com/download/server</w:t>
      </w:r>
    </w:p>
    <w:p w14:paraId="4D976379">
      <w:pPr>
        <w:spacing w:after="40"/>
      </w:pPr>
      <w:r>
        <w:rPr>
          <w:rFonts w:ascii="Calibri" w:hAnsi="Calibri" w:eastAsia="Calibri"/>
          <w:b w:val="0"/>
          <w:i w:val="0"/>
          <w:color w:val="2F6690"/>
          <w:sz w:val="17"/>
          <w:u w:val="none"/>
        </w:rPr>
        <w:t>Docker Desktop: https://www.docker.com/products/docker-desktop/</w:t>
      </w:r>
    </w:p>
    <w:p w14:paraId="348D0085">
      <w:pPr>
        <w:spacing w:after="40"/>
      </w:pPr>
      <w:r>
        <w:rPr>
          <w:rFonts w:ascii="Calibri" w:hAnsi="Calibri" w:eastAsia="Calibri"/>
          <w:b w:val="0"/>
          <w:i w:val="0"/>
          <w:color w:val="2F6690"/>
          <w:sz w:val="17"/>
          <w:u w:val="none"/>
        </w:rPr>
        <w:t>Podman: https://podman.io/</w:t>
      </w:r>
    </w:p>
    <w:p w14:paraId="63863CCA">
      <w:pPr>
        <w:spacing w:after="40"/>
      </w:pPr>
      <w:r>
        <w:rPr>
          <w:rFonts w:ascii="Calibri" w:hAnsi="Calibri" w:eastAsia="Calibri"/>
          <w:b w:val="0"/>
          <w:i w:val="0"/>
          <w:color w:val="2F6690"/>
          <w:sz w:val="17"/>
          <w:u w:val="none"/>
        </w:rPr>
        <w:t>Minikube: https://minikube.sigs.k8s.io/docs/start/</w:t>
      </w:r>
    </w:p>
    <w:p w14:paraId="7C042712">
      <w:pPr>
        <w:spacing w:after="40"/>
      </w:pPr>
      <w:r>
        <w:rPr>
          <w:rFonts w:ascii="Calibri" w:hAnsi="Calibri" w:eastAsia="Calibri"/>
          <w:b w:val="0"/>
          <w:i w:val="0"/>
          <w:color w:val="2F6690"/>
          <w:sz w:val="17"/>
          <w:u w:val="none"/>
        </w:rPr>
        <w:t>Kubernetes: https://kubernetes.io/docs/home/</w:t>
      </w:r>
    </w:p>
    <w:p w14:paraId="25E78508">
      <w:pPr>
        <w:spacing w:after="40"/>
      </w:pPr>
      <w:r>
        <w:rPr>
          <w:rFonts w:ascii="Calibri" w:hAnsi="Calibri" w:eastAsia="Calibri"/>
          <w:b w:val="0"/>
          <w:i w:val="0"/>
          <w:color w:val="2F6690"/>
          <w:sz w:val="17"/>
          <w:u w:val="none"/>
        </w:rPr>
        <w:t>CloudSim: https://github.com/Cloudslab/cloudsim</w:t>
      </w:r>
    </w:p>
    <w:sectPr>
      <w:headerReference r:id="rId5" w:type="default"/>
      <w:footerReference r:id="rId6" w:type="default"/>
      <w:pgSz w:w="12240" w:h="15840"/>
      <w:pgMar w:top="792" w:right="893" w:bottom="792" w:left="893"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ＭＳ 明朝">
    <w:altName w:val="SimSun"/>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D0D76">
    <w:pPr>
      <w:pStyle w:val="18"/>
      <w:jc w:val="center"/>
    </w:pPr>
    <w:r>
      <w:rPr>
        <w:rFonts w:ascii="Calibri" w:hAnsi="Calibri" w:eastAsia="Calibri"/>
        <w:b w:val="0"/>
        <w:i w:val="0"/>
        <w:color w:val="64748B"/>
        <w:sz w:val="16"/>
        <w:u w:val="none"/>
      </w:rPr>
      <w:t>SIMATS Engineering | Department of Computer Science and Engineering | Official Assessment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0B293">
    <w:pPr>
      <w:pStyle w:val="19"/>
    </w:pPr>
    <w:r>
      <w:rPr>
        <w:rFonts w:ascii="Calibri" w:hAnsi="Calibri" w:eastAsia="Calibri"/>
        <w:b/>
        <w:i w:val="0"/>
        <w:color w:val="334155"/>
        <w:sz w:val="17"/>
        <w:u w:val="none"/>
      </w:rPr>
      <w:t>CSA15 | Cloud Computing and Big Data Analytics</w:t>
    </w:r>
    <w:r>
      <w:rPr>
        <w:rFonts w:ascii="Calibri" w:hAnsi="Calibri" w:eastAsia="Calibri"/>
        <w:b w:val="0"/>
        <w:i w:val="0"/>
        <w:color w:val="2F6690"/>
        <w:sz w:val="17"/>
        <w:u w:val="none"/>
      </w:rPr>
      <w:t xml:space="preserve">    CO2 AT2 | Student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D65D10"/>
    <w:rsid w:val="31A24C29"/>
    <w:rsid w:val="45C3004B"/>
    <w:rsid w:val="4FE70DC0"/>
    <w:rsid w:val="68CE0D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937"/>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NUL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3564</Words>
  <Characters>21405</Characters>
  <Lines>1</Lines>
  <Paragraphs>1</Paragraphs>
  <TotalTime>5</TotalTime>
  <ScaleCrop>false</ScaleCrop>
  <LinksUpToDate>false</LinksUpToDate>
  <CharactersWithSpaces>24474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generated by python-docx</dc:description>
  <cp:keywords>CSA15; CO2 AT2; VM configuration; Azure; VirtualBox; VMware; Docker; Dr C. Rajesh Babu; SSETSCS415</cp:keywords>
  <cp:lastModifiedBy>konatham mahesh</cp:lastModifiedBy>
  <dcterms:modified xsi:type="dcterms:W3CDTF">2026-08-03T08:08:18Z</dcterms:modified>
  <dc:subject>Owner: Dr C. Rajesh Babu; Employee ID: SSETSCS415</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eyJoZGlkIjoiYTU4ODk4NzkzNDY5MzdhZGVjYzljNGI5ZDNhYjAzMDMiLCJ1c2VySWQiOiI1Njc2NDk3NjQyMTYifQ==</vt:lpwstr>
  </property>
  <property fmtid="{D5CDD505-2E9C-101B-9397-08002B2CF9AE}" pid="3" name="KSOProductBuildVer">
    <vt:lpwstr>1033-12.1.0.28032</vt:lpwstr>
  </property>
  <property fmtid="{D5CDD505-2E9C-101B-9397-08002B2CF9AE}" pid="4" name="ICV">
    <vt:lpwstr>AFF787FB2C9249DCBA301A0067D6235F_12</vt:lpwstr>
  </property>
</Properties>
</file>