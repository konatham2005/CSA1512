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9638"/>
      </w:tblGrid>
      <w:tr w14:paraId="25E7294E">
        <w:tblPrEx>
          <w:tblCellMar>
            <w:top w:w="0" w:type="dxa"/>
            <w:left w:w="108" w:type="dxa"/>
            <w:bottom w:w="0" w:type="dxa"/>
            <w:right w:w="108" w:type="dxa"/>
          </w:tblCellMar>
        </w:tblPrEx>
        <w:trPr>
          <w:jc w:val="center"/>
        </w:trPr>
        <w:tc>
          <w:tcPr>
            <w:tcW w:w="10148" w:type="dxa"/>
            <w:tcBorders>
              <w:top w:val="single" w:color="1F4E79" w:sz="10" w:space="0"/>
              <w:left w:val="single" w:color="1F4E79" w:sz="10" w:space="0"/>
              <w:bottom w:val="single" w:color="1F4E79" w:sz="10" w:space="0"/>
              <w:right w:val="single" w:color="1F4E79" w:sz="10" w:space="0"/>
            </w:tcBorders>
            <w:shd w:val="clear" w:color="auto" w:fill="EEF6FA"/>
          </w:tcPr>
          <w:p w14:paraId="64F571DE">
            <w:pPr>
              <w:jc w:val="center"/>
            </w:pPr>
            <w:r>
              <w:drawing>
                <wp:inline distT="0" distB="0" distL="114300" distR="114300">
                  <wp:extent cx="2743200" cy="352425"/>
                  <wp:effectExtent l="0" t="0" r="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743200" cy="352500"/>
                          </a:xfrm>
                          <a:prstGeom prst="rect">
                            <a:avLst/>
                          </a:prstGeom>
                        </pic:spPr>
                      </pic:pic>
                    </a:graphicData>
                  </a:graphic>
                </wp:inline>
              </w:drawing>
            </w:r>
          </w:p>
          <w:p w14:paraId="191C8701">
            <w:pPr>
              <w:spacing w:before="40" w:after="20"/>
              <w:jc w:val="center"/>
            </w:pPr>
            <w:r>
              <w:rPr>
                <w:rFonts w:ascii="Arial" w:hAnsi="Arial"/>
                <w:b/>
                <w:color w:val="1F4E79"/>
                <w:sz w:val="34"/>
              </w:rPr>
              <w:t>CSA15 Cloud Computing and Big Data Analytics</w:t>
            </w:r>
          </w:p>
          <w:p w14:paraId="6D53D73B">
            <w:pPr>
              <w:spacing w:after="20"/>
              <w:jc w:val="center"/>
            </w:pPr>
            <w:r>
              <w:rPr>
                <w:rFonts w:ascii="Arial" w:hAnsi="Arial"/>
                <w:b/>
                <w:color w:val="2F6690"/>
                <w:sz w:val="26"/>
              </w:rPr>
              <w:t>CO1 AT2 - Digital Concept Map and Service Model Matrix</w:t>
            </w:r>
          </w:p>
          <w:p w14:paraId="177039D4">
            <w:pPr>
              <w:jc w:val="center"/>
            </w:pPr>
            <w:r>
              <w:rPr>
                <w:rFonts w:ascii="Arial" w:hAnsi="Arial"/>
                <w:color w:val="334155"/>
                <w:sz w:val="20"/>
              </w:rPr>
              <w:t>Individual Student Submission Template</w:t>
            </w:r>
          </w:p>
        </w:tc>
      </w:tr>
    </w:tbl>
    <w:p w14:paraId="54F7A26B">
      <w:pPr>
        <w:pStyle w:val="2"/>
      </w:pPr>
      <w:r>
        <w:rPr>
          <w:rFonts w:ascii="Arial" w:hAnsi="Arial"/>
          <w:b/>
          <w:color w:val="1F4E79"/>
        </w:rPr>
        <w:t>Student and Faculty Details</w:t>
      </w:r>
    </w:p>
    <w:tbl>
      <w:tblPr>
        <w:tblStyle w:val="12"/>
        <w:tblW w:w="0" w:type="auto"/>
        <w:tblInd w:w="0" w:type="dxa"/>
        <w:tblLayout w:type="autofit"/>
        <w:tblCellMar>
          <w:top w:w="0" w:type="dxa"/>
          <w:left w:w="108" w:type="dxa"/>
          <w:bottom w:w="0" w:type="dxa"/>
          <w:right w:w="108" w:type="dxa"/>
        </w:tblCellMar>
      </w:tblPr>
      <w:tblGrid>
        <w:gridCol w:w="1984"/>
        <w:gridCol w:w="2835"/>
        <w:gridCol w:w="1984"/>
        <w:gridCol w:w="2835"/>
      </w:tblGrid>
      <w:tr w14:paraId="1EA7C954">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1D600129">
            <w:pPr>
              <w:jc w:val="left"/>
            </w:pPr>
            <w:r>
              <w:rPr>
                <w:rFonts w:ascii="Arial" w:hAnsi="Arial"/>
                <w:b/>
                <w:color w:val="1F2937"/>
                <w:sz w:val="18"/>
              </w:rPr>
              <w:t>Student Name</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9CEED47">
            <w:pPr>
              <w:jc w:val="left"/>
              <w:rPr>
                <w:rFonts w:hint="default"/>
                <w:lang w:val="en-US"/>
              </w:rPr>
            </w:pPr>
            <w:r>
              <w:rPr>
                <w:rFonts w:hint="default" w:ascii="Times New Roman" w:hAnsi="Times New Roman" w:cs="Times New Roman"/>
                <w:lang w:val="en-US"/>
              </w:rPr>
              <w:t>KONATHAM MAHESH</w:t>
            </w:r>
          </w:p>
        </w:tc>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0BFD9354">
            <w:pPr>
              <w:jc w:val="left"/>
            </w:pPr>
            <w:r>
              <w:rPr>
                <w:rFonts w:ascii="Arial" w:hAnsi="Arial"/>
                <w:b/>
                <w:color w:val="1F2937"/>
                <w:sz w:val="18"/>
              </w:rPr>
              <w:t>Register Number</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D3B676B">
            <w:pPr>
              <w:jc w:val="left"/>
              <w:rPr>
                <w:rFonts w:hint="default"/>
                <w:lang w:val="en-US"/>
              </w:rPr>
            </w:pPr>
            <w:r>
              <w:rPr>
                <w:rFonts w:hint="default"/>
                <w:lang w:val="en-US"/>
              </w:rPr>
              <w:t>192311014</w:t>
            </w:r>
          </w:p>
        </w:tc>
      </w:tr>
      <w:tr w14:paraId="21B89FA5">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05EF272C">
            <w:pPr>
              <w:jc w:val="left"/>
            </w:pPr>
            <w:r>
              <w:rPr>
                <w:rFonts w:ascii="Arial" w:hAnsi="Arial"/>
                <w:b/>
                <w:color w:val="1F2937"/>
                <w:sz w:val="18"/>
              </w:rPr>
              <w:t>Class / Section</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FA68106">
            <w:pPr>
              <w:jc w:val="left"/>
            </w:pPr>
          </w:p>
        </w:tc>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7B303E22">
            <w:pPr>
              <w:jc w:val="left"/>
            </w:pPr>
            <w:r>
              <w:rPr>
                <w:rFonts w:ascii="Arial" w:hAnsi="Arial"/>
                <w:b/>
                <w:color w:val="1F2937"/>
                <w:sz w:val="18"/>
              </w:rPr>
              <w:t>Slot</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DCB44FF">
            <w:pPr>
              <w:jc w:val="left"/>
              <w:rPr>
                <w:rFonts w:hint="default"/>
                <w:lang w:val="en-US"/>
              </w:rPr>
            </w:pPr>
            <w:r>
              <w:rPr>
                <w:rFonts w:hint="default"/>
                <w:lang w:val="en-US"/>
              </w:rPr>
              <w:t>B</w:t>
            </w:r>
          </w:p>
        </w:tc>
      </w:tr>
      <w:tr w14:paraId="2EEF9F8A">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1BAC26C0">
            <w:pPr>
              <w:jc w:val="left"/>
            </w:pPr>
            <w:r>
              <w:rPr>
                <w:rFonts w:ascii="Arial" w:hAnsi="Arial"/>
                <w:b/>
                <w:color w:val="1F2937"/>
                <w:sz w:val="18"/>
              </w:rPr>
              <w:t>Course Code</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F105FB">
            <w:pPr>
              <w:jc w:val="left"/>
              <w:rPr>
                <w:rFonts w:hint="default"/>
                <w:lang w:val="en-US"/>
              </w:rPr>
            </w:pPr>
            <w:r>
              <w:rPr>
                <w:rFonts w:hint="default"/>
                <w:lang w:val="en-US"/>
              </w:rPr>
              <w:t>CSA1512</w:t>
            </w:r>
          </w:p>
        </w:tc>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494E80D8">
            <w:pPr>
              <w:jc w:val="left"/>
            </w:pPr>
            <w:r>
              <w:rPr>
                <w:rFonts w:ascii="Arial" w:hAnsi="Arial"/>
                <w:b/>
                <w:color w:val="1F2937"/>
                <w:sz w:val="18"/>
              </w:rPr>
              <w:t>Course Title</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06B5BB9">
            <w:pPr>
              <w:jc w:val="left"/>
            </w:pPr>
          </w:p>
        </w:tc>
      </w:tr>
      <w:tr w14:paraId="01C06E1E">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31EF5662">
            <w:pPr>
              <w:jc w:val="left"/>
            </w:pPr>
            <w:r>
              <w:rPr>
                <w:rFonts w:ascii="Arial" w:hAnsi="Arial"/>
                <w:b/>
                <w:color w:val="1F2937"/>
                <w:sz w:val="18"/>
              </w:rPr>
              <w:t>Capstone Title</w:t>
            </w:r>
          </w:p>
        </w:tc>
        <w:tc>
          <w:tcPr>
            <w:tcW w:w="7654"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009D855B">
            <w:pPr>
              <w:jc w:val="left"/>
              <w:rPr>
                <w:rFonts w:hint="default" w:ascii="Times New Roman" w:hAnsi="Times New Roman" w:cs="Times New Roman"/>
              </w:rPr>
            </w:pPr>
            <w:r>
              <w:rPr>
                <w:rFonts w:hint="default" w:ascii="Times New Roman" w:hAnsi="Times New Roman" w:eastAsia="Arial" w:cs="Times New Roman"/>
                <w:b w:val="0"/>
                <w:bCs w:val="0"/>
                <w:i w:val="0"/>
                <w:iCs w:val="0"/>
                <w:sz w:val="24"/>
                <w:szCs w:val="24"/>
              </w:rPr>
              <w:t>SafeWalk Cloud Route Intelligence Using Crowd Reports and Risk Heatmaps</w:t>
            </w:r>
          </w:p>
        </w:tc>
      </w:tr>
      <w:tr w14:paraId="0F0E096D">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2E6676B7">
            <w:pPr>
              <w:jc w:val="left"/>
            </w:pPr>
            <w:r>
              <w:rPr>
                <w:rFonts w:ascii="Arial" w:hAnsi="Arial"/>
                <w:b/>
                <w:color w:val="1F2937"/>
                <w:sz w:val="18"/>
              </w:rPr>
              <w:t>Submission Date</w:t>
            </w:r>
          </w:p>
        </w:tc>
        <w:tc>
          <w:tcPr>
            <w:tcW w:w="7654"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1FB685C0">
            <w:pPr>
              <w:jc w:val="left"/>
              <w:rPr>
                <w:rFonts w:hint="default"/>
                <w:lang w:val="en-US"/>
              </w:rPr>
            </w:pPr>
            <w:r>
              <w:rPr>
                <w:rFonts w:hint="default"/>
                <w:lang w:val="en-US"/>
              </w:rPr>
              <w:t>13/07/2026</w:t>
            </w:r>
          </w:p>
        </w:tc>
      </w:tr>
      <w:tr w14:paraId="6E2ADDD3">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5DC21339">
            <w:pPr>
              <w:jc w:val="left"/>
            </w:pPr>
            <w:r>
              <w:rPr>
                <w:rFonts w:ascii="Arial" w:hAnsi="Arial"/>
                <w:b/>
                <w:color w:val="1F2937"/>
                <w:sz w:val="18"/>
              </w:rPr>
              <w:t>Faculty Name</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7C4DB00">
            <w:pPr>
              <w:jc w:val="left"/>
              <w:rPr>
                <w:rFonts w:hint="default"/>
                <w:lang w:val="en-US"/>
              </w:rPr>
            </w:pPr>
            <w:r>
              <w:rPr>
                <w:rFonts w:hint="default"/>
                <w:lang w:val="en-US"/>
              </w:rPr>
              <w:t>DR. RAJESH BABU C</w:t>
            </w:r>
          </w:p>
        </w:tc>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71F271E9">
            <w:pPr>
              <w:jc w:val="left"/>
            </w:pPr>
            <w:r>
              <w:rPr>
                <w:rFonts w:ascii="Arial" w:hAnsi="Arial"/>
                <w:b/>
                <w:color w:val="1F2937"/>
                <w:sz w:val="18"/>
              </w:rPr>
              <w:t>Employee ID</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98B73A3">
            <w:pPr>
              <w:jc w:val="left"/>
            </w:pPr>
          </w:p>
        </w:tc>
      </w:tr>
      <w:tr w14:paraId="72BC7CA6">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72CC0088">
            <w:pPr>
              <w:jc w:val="left"/>
            </w:pPr>
            <w:r>
              <w:rPr>
                <w:rFonts w:ascii="Arial" w:hAnsi="Arial"/>
                <w:b/>
                <w:color w:val="1F2937"/>
                <w:sz w:val="18"/>
              </w:rPr>
              <w:t>Department</w:t>
            </w:r>
          </w:p>
        </w:tc>
        <w:tc>
          <w:tcPr>
            <w:tcW w:w="7654"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6DA55480">
            <w:pPr>
              <w:jc w:val="left"/>
              <w:rPr>
                <w:rFonts w:hint="default"/>
                <w:lang w:val="en-US"/>
              </w:rPr>
            </w:pPr>
            <w:r>
              <w:rPr>
                <w:rFonts w:hint="default"/>
                <w:lang w:val="en-US"/>
              </w:rPr>
              <w:t>CSE</w:t>
            </w:r>
          </w:p>
        </w:tc>
      </w:tr>
    </w:tbl>
    <w:p w14:paraId="1BDD3A86">
      <w:pPr>
        <w:pStyle w:val="2"/>
      </w:pPr>
      <w:r>
        <w:rPr>
          <w:rFonts w:ascii="Arial" w:hAnsi="Arial"/>
          <w:b/>
          <w:color w:val="1F4E79"/>
        </w:rPr>
        <w:t>Assessment Brief</w:t>
      </w:r>
    </w:p>
    <w:tbl>
      <w:tblPr>
        <w:tblStyle w:val="12"/>
        <w:tblW w:w="0" w:type="auto"/>
        <w:jc w:val="center"/>
        <w:tblLayout w:type="fixed"/>
        <w:tblCellMar>
          <w:top w:w="0" w:type="dxa"/>
          <w:left w:w="108" w:type="dxa"/>
          <w:bottom w:w="0" w:type="dxa"/>
          <w:right w:w="108" w:type="dxa"/>
        </w:tblCellMar>
      </w:tblPr>
      <w:tblGrid>
        <w:gridCol w:w="5074"/>
        <w:gridCol w:w="5074"/>
      </w:tblGrid>
      <w:tr w14:paraId="0E25D65A">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0220A99">
            <w:pPr>
              <w:spacing w:after="40"/>
              <w:jc w:val="left"/>
            </w:pPr>
            <w:r>
              <w:rPr>
                <w:rFonts w:ascii="Arial" w:hAnsi="Arial"/>
                <w:b/>
                <w:color w:val="1F4E79"/>
                <w:sz w:val="18"/>
              </w:rPr>
              <w:t>Course Outcome</w:t>
            </w:r>
          </w:p>
        </w:tc>
        <w:tc>
          <w:tcPr>
            <w:tcW w:w="737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4F665CE">
            <w:pPr>
              <w:spacing w:after="40"/>
              <w:jc w:val="left"/>
            </w:pPr>
            <w:r>
              <w:rPr>
                <w:rFonts w:ascii="Arial" w:hAnsi="Arial"/>
                <w:b w:val="0"/>
                <w:color w:val="1F2937"/>
                <w:sz w:val="18"/>
              </w:rPr>
              <w:t>CO1 - Explain the evolution, architecture, characteristics, service models, and emerging paradigms of cloud computing.</w:t>
            </w:r>
          </w:p>
        </w:tc>
      </w:tr>
      <w:tr w14:paraId="63538CE9">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558A4C7">
            <w:pPr>
              <w:spacing w:after="40"/>
              <w:jc w:val="left"/>
            </w:pPr>
            <w:r>
              <w:rPr>
                <w:rFonts w:ascii="Arial" w:hAnsi="Arial"/>
                <w:b/>
                <w:color w:val="1F4E79"/>
                <w:sz w:val="18"/>
              </w:rPr>
              <w:t>Assessment Type</w:t>
            </w:r>
          </w:p>
        </w:tc>
        <w:tc>
          <w:tcPr>
            <w:tcW w:w="737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9C997AC">
            <w:pPr>
              <w:spacing w:after="40"/>
              <w:jc w:val="left"/>
            </w:pPr>
            <w:r>
              <w:rPr>
                <w:rFonts w:ascii="Arial" w:hAnsi="Arial"/>
                <w:b w:val="0"/>
                <w:color w:val="1F2937"/>
                <w:sz w:val="18"/>
              </w:rPr>
              <w:t>Individual concept mapping, service-model responsibility analysis, and capstone-cloud interpretation.</w:t>
            </w:r>
          </w:p>
        </w:tc>
      </w:tr>
      <w:tr w14:paraId="30B580D5">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CB2A3CA">
            <w:pPr>
              <w:spacing w:after="40"/>
              <w:jc w:val="left"/>
            </w:pPr>
            <w:r>
              <w:rPr>
                <w:rFonts w:ascii="Arial" w:hAnsi="Arial"/>
                <w:b/>
                <w:color w:val="1F4E79"/>
                <w:sz w:val="18"/>
              </w:rPr>
              <w:t>Assessment Focus</w:t>
            </w:r>
          </w:p>
        </w:tc>
        <w:tc>
          <w:tcPr>
            <w:tcW w:w="737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7AAA522">
            <w:pPr>
              <w:spacing w:after="40"/>
              <w:jc w:val="left"/>
            </w:pPr>
            <w:r>
              <w:rPr>
                <w:rFonts w:ascii="Arial" w:hAnsi="Arial"/>
                <w:b w:val="0"/>
                <w:color w:val="1F2937"/>
                <w:sz w:val="18"/>
              </w:rPr>
              <w:t>Each map must show key nodes, link labels, relationship meaning, and a logical hierarchy. The response must connect cloud fundamentals to the student's own perception of the capstone title.</w:t>
            </w:r>
          </w:p>
        </w:tc>
      </w:tr>
      <w:tr w14:paraId="6C017637">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2EE796D">
            <w:pPr>
              <w:spacing w:after="40"/>
              <w:jc w:val="left"/>
            </w:pPr>
            <w:r>
              <w:rPr>
                <w:rFonts w:ascii="Arial" w:hAnsi="Arial"/>
                <w:b/>
                <w:color w:val="1F4E79"/>
                <w:sz w:val="18"/>
              </w:rPr>
              <w:t>Submission Mode</w:t>
            </w:r>
          </w:p>
        </w:tc>
        <w:tc>
          <w:tcPr>
            <w:tcW w:w="737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B50A493">
            <w:pPr>
              <w:spacing w:after="40"/>
              <w:jc w:val="left"/>
            </w:pPr>
            <w:r>
              <w:rPr>
                <w:rFonts w:ascii="Arial" w:hAnsi="Arial"/>
                <w:b w:val="0"/>
                <w:color w:val="1F2937"/>
                <w:sz w:val="18"/>
              </w:rPr>
              <w:t>Editable DOCX + exported diagram evidence + GitHub repository link submitted in Google Classroom.</w:t>
            </w:r>
          </w:p>
        </w:tc>
      </w:tr>
      <w:tr w14:paraId="4AE8263C">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0D3BD87">
            <w:pPr>
              <w:spacing w:after="40"/>
              <w:jc w:val="left"/>
            </w:pPr>
            <w:r>
              <w:rPr>
                <w:rFonts w:ascii="Arial" w:hAnsi="Arial"/>
                <w:b/>
                <w:color w:val="1F4E79"/>
                <w:sz w:val="18"/>
              </w:rPr>
              <w:t>Permitted Tools</w:t>
            </w:r>
          </w:p>
        </w:tc>
        <w:tc>
          <w:tcPr>
            <w:tcW w:w="737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4CF5A76">
            <w:pPr>
              <w:spacing w:after="40"/>
              <w:jc w:val="left"/>
            </w:pPr>
            <w:r>
              <w:rPr>
                <w:rFonts w:ascii="Arial" w:hAnsi="Arial"/>
                <w:b w:val="0"/>
                <w:color w:val="1F2937"/>
                <w:sz w:val="18"/>
              </w:rPr>
              <w:t>draw.io / diagrams.net, Lucidchart, Miro, Canva, PowerPoint, Google Drawings, or equivalent diagramming tool.</w:t>
            </w:r>
          </w:p>
        </w:tc>
      </w:tr>
      <w:tr w14:paraId="1EFA7529">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6FE5976">
            <w:pPr>
              <w:spacing w:after="40"/>
              <w:jc w:val="left"/>
            </w:pPr>
            <w:r>
              <w:rPr>
                <w:rFonts w:ascii="Arial" w:hAnsi="Arial"/>
                <w:b/>
                <w:color w:val="1F4E79"/>
                <w:sz w:val="18"/>
              </w:rPr>
              <w:t>Individual Rule</w:t>
            </w:r>
          </w:p>
        </w:tc>
        <w:tc>
          <w:tcPr>
            <w:tcW w:w="737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7909ECD">
            <w:pPr>
              <w:spacing w:after="40"/>
              <w:jc w:val="left"/>
            </w:pPr>
            <w:r>
              <w:rPr>
                <w:rFonts w:ascii="Arial" w:hAnsi="Arial"/>
                <w:b w:val="0"/>
                <w:color w:val="1F2937"/>
                <w:sz w:val="18"/>
              </w:rPr>
              <w:t>Every student must submit their own concept map, matrix, capstone-cloud mapping, and reflection. The capstone title may be shared by a team, but the assessment answer must not be common.</w:t>
            </w:r>
          </w:p>
        </w:tc>
      </w:tr>
      <w:tr w14:paraId="5D6BA964">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EAE7E36">
            <w:pPr>
              <w:spacing w:after="40"/>
              <w:jc w:val="left"/>
            </w:pPr>
            <w:r>
              <w:rPr>
                <w:rFonts w:ascii="Arial" w:hAnsi="Arial"/>
                <w:b/>
                <w:color w:val="1F4E79"/>
                <w:sz w:val="18"/>
              </w:rPr>
              <w:t>Total Marks</w:t>
            </w:r>
          </w:p>
        </w:tc>
        <w:tc>
          <w:tcPr>
            <w:tcW w:w="737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15C48B8">
            <w:pPr>
              <w:spacing w:after="40"/>
              <w:jc w:val="left"/>
            </w:pPr>
            <w:r>
              <w:rPr>
                <w:rFonts w:ascii="Arial" w:hAnsi="Arial"/>
                <w:b w:val="0"/>
                <w:color w:val="1F2937"/>
                <w:sz w:val="18"/>
              </w:rPr>
              <w:t>100 marks</w:t>
            </w:r>
          </w:p>
        </w:tc>
      </w:tr>
    </w:tbl>
    <w:p w14:paraId="6D61A7BF">
      <w:pPr>
        <w:pStyle w:val="2"/>
      </w:pPr>
      <w:r>
        <w:rPr>
          <w:rFonts w:ascii="Arial" w:hAnsi="Arial"/>
          <w:b/>
          <w:color w:val="1F4E79"/>
        </w:rPr>
        <w:t>Code of Conduct and Student Assurance</w:t>
      </w:r>
    </w:p>
    <w:tbl>
      <w:tblPr>
        <w:tblStyle w:val="12"/>
        <w:tblW w:w="0" w:type="auto"/>
        <w:jc w:val="center"/>
        <w:tblLayout w:type="fixed"/>
        <w:tblCellMar>
          <w:top w:w="0" w:type="dxa"/>
          <w:left w:w="108" w:type="dxa"/>
          <w:bottom w:w="0" w:type="dxa"/>
          <w:right w:w="108" w:type="dxa"/>
        </w:tblCellMar>
      </w:tblPr>
      <w:tblGrid>
        <w:gridCol w:w="5074"/>
        <w:gridCol w:w="4564"/>
        <w:gridCol w:w="510"/>
      </w:tblGrid>
      <w:tr w14:paraId="67CB11A6">
        <w:tblPrEx>
          <w:tblCellMar>
            <w:top w:w="0" w:type="dxa"/>
            <w:left w:w="108" w:type="dxa"/>
            <w:bottom w:w="0" w:type="dxa"/>
            <w:right w:w="108" w:type="dxa"/>
          </w:tblCellMar>
        </w:tblPrEx>
        <w:trPr>
          <w:gridAfter w:val="1"/>
          <w:jc w:val="center"/>
        </w:trPr>
        <w:tc>
          <w:tcPr>
            <w:tcW w:w="10148" w:type="dxa"/>
            <w:gridSpan w:val="2"/>
            <w:tcBorders>
              <w:top w:val="single" w:color="466A8F" w:sz="10" w:space="0"/>
              <w:left w:val="single" w:color="466A8F" w:sz="10" w:space="0"/>
              <w:bottom w:val="single" w:color="466A8F" w:sz="10" w:space="0"/>
              <w:right w:val="single" w:color="466A8F" w:sz="10" w:space="0"/>
            </w:tcBorders>
            <w:shd w:val="clear" w:color="auto" w:fill="F3F6FA"/>
          </w:tcPr>
          <w:p w14:paraId="3ABBA934">
            <w:pPr>
              <w:spacing w:after="40"/>
            </w:pPr>
            <w:r>
              <w:rPr>
                <w:rFonts w:ascii="Arial" w:hAnsi="Arial"/>
                <w:b/>
                <w:color w:val="466A8F"/>
                <w:sz w:val="20"/>
              </w:rPr>
              <w:t>Academic Integrity Statement</w:t>
            </w:r>
          </w:p>
          <w:p w14:paraId="1EE8B7E7">
            <w:pPr>
              <w:spacing w:after="40"/>
            </w:pPr>
            <w:r>
              <w:rPr>
                <w:rFonts w:ascii="Arial" w:hAnsi="Arial"/>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14:paraId="0D3FD6EA">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7C628F53">
            <w:pPr>
              <w:spacing w:after="40"/>
              <w:jc w:val="left"/>
            </w:pPr>
            <w:r>
              <w:rPr>
                <w:rFonts w:ascii="Arial" w:hAnsi="Arial"/>
                <w:b/>
                <w:color w:val="16324F"/>
                <w:sz w:val="18"/>
              </w:rPr>
              <w:t>Student Assurance</w:t>
            </w:r>
          </w:p>
        </w:tc>
        <w:tc>
          <w:tcPr>
            <w:tcW w:w="737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45388A3">
            <w:pPr>
              <w:spacing w:after="40"/>
              <w:jc w:val="left"/>
            </w:pPr>
            <w:r>
              <w:rPr>
                <w:rFonts w:ascii="Arial" w:hAnsi="Arial"/>
                <w:b w:val="0"/>
                <w:color w:val="1F2937"/>
                <w:sz w:val="18"/>
              </w:rPr>
              <w:t>I confirm that this submission represents my own understanding of CO1 concepts and my individual interpretation of the selected capstone title.</w:t>
            </w:r>
          </w:p>
        </w:tc>
      </w:tr>
      <w:tr w14:paraId="2110B0CB">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55DFA257">
            <w:pPr>
              <w:spacing w:after="40"/>
              <w:jc w:val="left"/>
            </w:pPr>
            <w:r>
              <w:rPr>
                <w:rFonts w:ascii="Arial" w:hAnsi="Arial"/>
                <w:b/>
                <w:color w:val="16324F"/>
                <w:sz w:val="18"/>
              </w:rPr>
              <w:t>Tool Use</w:t>
            </w:r>
          </w:p>
        </w:tc>
        <w:tc>
          <w:tcPr>
            <w:tcW w:w="737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B948652">
            <w:pPr>
              <w:spacing w:after="40"/>
              <w:jc w:val="left"/>
            </w:pPr>
            <w:r>
              <w:rPr>
                <w:rFonts w:ascii="Arial" w:hAnsi="Arial"/>
                <w:b w:val="0"/>
                <w:color w:val="1F2937"/>
                <w:sz w:val="18"/>
              </w:rPr>
              <w:t>I have used digital tools only for diagram preparation, organization, and presentation. I have not copied another student's diagram, matrix, or explanation.</w:t>
            </w:r>
          </w:p>
        </w:tc>
      </w:tr>
      <w:tr w14:paraId="28D4FFE7">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3123E10D">
            <w:pPr>
              <w:spacing w:after="40"/>
              <w:jc w:val="left"/>
            </w:pPr>
            <w:r>
              <w:rPr>
                <w:rFonts w:ascii="Arial" w:hAnsi="Arial"/>
                <w:b/>
                <w:color w:val="16324F"/>
                <w:sz w:val="18"/>
              </w:rPr>
              <w:t>Evidence</w:t>
            </w:r>
          </w:p>
        </w:tc>
        <w:tc>
          <w:tcPr>
            <w:tcW w:w="737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AA188D0">
            <w:pPr>
              <w:spacing w:after="40"/>
              <w:jc w:val="left"/>
            </w:pPr>
            <w:r>
              <w:rPr>
                <w:rFonts w:ascii="Arial" w:hAnsi="Arial"/>
                <w:b w:val="0"/>
                <w:color w:val="1F2937"/>
                <w:sz w:val="18"/>
              </w:rPr>
              <w:t>I have uploaded the required files to my GitHub repository and submitted the repository link / evidence link through Google Classroom.</w:t>
            </w:r>
          </w:p>
        </w:tc>
      </w:tr>
      <w:tr w14:paraId="7934D67D">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10951E8D">
            <w:pPr>
              <w:spacing w:after="40"/>
              <w:jc w:val="left"/>
            </w:pPr>
            <w:r>
              <w:rPr>
                <w:rFonts w:ascii="Arial" w:hAnsi="Arial"/>
                <w:b/>
                <w:color w:val="16324F"/>
                <w:sz w:val="18"/>
              </w:rPr>
              <w:t>Student Signature</w:t>
            </w:r>
          </w:p>
        </w:tc>
        <w:tc>
          <w:tcPr>
            <w:tcW w:w="737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469360F">
            <w:pPr>
              <w:spacing w:after="40"/>
              <w:jc w:val="left"/>
            </w:pPr>
          </w:p>
        </w:tc>
      </w:tr>
      <w:tr w14:paraId="0B7954A8">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245BB204">
            <w:pPr>
              <w:spacing w:after="40"/>
              <w:jc w:val="left"/>
            </w:pPr>
            <w:r>
              <w:rPr>
                <w:rFonts w:ascii="Arial" w:hAnsi="Arial"/>
                <w:b/>
                <w:color w:val="16324F"/>
                <w:sz w:val="18"/>
              </w:rPr>
              <w:t>Date</w:t>
            </w:r>
          </w:p>
        </w:tc>
        <w:tc>
          <w:tcPr>
            <w:tcW w:w="737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C538C0E">
            <w:pPr>
              <w:spacing w:after="40"/>
              <w:jc w:val="left"/>
            </w:pPr>
          </w:p>
        </w:tc>
      </w:tr>
    </w:tbl>
    <w:p w14:paraId="1673C656">
      <w:r>
        <w:br w:type="page"/>
      </w:r>
    </w:p>
    <w:p w14:paraId="1DCA9E59">
      <w:pPr>
        <w:pStyle w:val="2"/>
        <w:jc w:val="both"/>
      </w:pPr>
      <w:r>
        <w:rPr>
          <w:rFonts w:ascii="Arial" w:hAnsi="Arial"/>
          <w:b/>
          <w:color w:val="1F4E79"/>
        </w:rPr>
        <w:t>Procedure for Preparing the Digital Concept Map</w:t>
      </w:r>
    </w:p>
    <w:p w14:paraId="04037A08">
      <w:pPr>
        <w:spacing w:after="100" w:line="259" w:lineRule="auto"/>
        <w:jc w:val="both"/>
      </w:pPr>
      <w:r>
        <w:rPr>
          <w:rFonts w:ascii="Arial" w:hAnsi="Arial"/>
          <w:b w:val="0"/>
          <w:color w:val="1F2937"/>
          <w:sz w:val="20"/>
        </w:rPr>
        <w:t>Use the following procedure to prepare the diagram and upload evidence. Students who already know another diagramming tool may use it, but the exported evidence and source file must still be submitted.</w:t>
      </w:r>
    </w:p>
    <w:p w14:paraId="703A1935">
      <w:pPr>
        <w:pStyle w:val="30"/>
        <w:spacing w:after="60"/>
        <w:jc w:val="both"/>
      </w:pPr>
      <w:r>
        <w:rPr>
          <w:rFonts w:ascii="Arial" w:hAnsi="Arial"/>
          <w:color w:val="1F2937"/>
          <w:sz w:val="19"/>
        </w:rPr>
        <w:t>Open https://app.diagrams.net/ or the desktop version of draw.io / diagrams.net.</w:t>
      </w:r>
    </w:p>
    <w:p w14:paraId="66D98325">
      <w:pPr>
        <w:pStyle w:val="30"/>
        <w:spacing w:after="60"/>
        <w:jc w:val="both"/>
      </w:pPr>
      <w:r>
        <w:rPr>
          <w:rFonts w:ascii="Arial" w:hAnsi="Arial"/>
          <w:color w:val="1F2937"/>
          <w:sz w:val="19"/>
        </w:rPr>
        <w:t>Choose Device, Google Drive, or OneDrive as the save location according to availability.</w:t>
      </w:r>
    </w:p>
    <w:p w14:paraId="2CEF137F">
      <w:pPr>
        <w:pStyle w:val="30"/>
        <w:spacing w:after="60"/>
        <w:jc w:val="both"/>
      </w:pPr>
      <w:r>
        <w:rPr>
          <w:rFonts w:ascii="Arial" w:hAnsi="Arial"/>
          <w:color w:val="1F2937"/>
          <w:sz w:val="19"/>
        </w:rPr>
        <w:t>Create a blank diagram and name the file as CSA15_CO1_AT2_RegisterNumber_Concept_Map.drawio.</w:t>
      </w:r>
    </w:p>
    <w:p w14:paraId="0D27E176">
      <w:pPr>
        <w:pStyle w:val="30"/>
        <w:spacing w:after="60"/>
        <w:jc w:val="both"/>
      </w:pPr>
      <w:r>
        <w:rPr>
          <w:rFonts w:ascii="Arial" w:hAnsi="Arial"/>
          <w:color w:val="1F2937"/>
          <w:sz w:val="19"/>
        </w:rPr>
        <w:t>Place the capstone title at the center or as a clearly visible anchor node.</w:t>
      </w:r>
    </w:p>
    <w:p w14:paraId="3CBDC538">
      <w:pPr>
        <w:pStyle w:val="30"/>
        <w:spacing w:after="60"/>
        <w:jc w:val="both"/>
      </w:pPr>
      <w:r>
        <w:rPr>
          <w:rFonts w:ascii="Arial" w:hAnsi="Arial"/>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6C0DF405">
      <w:pPr>
        <w:pStyle w:val="30"/>
        <w:spacing w:after="60"/>
        <w:jc w:val="both"/>
      </w:pPr>
      <w:r>
        <w:rPr>
          <w:rFonts w:ascii="Arial" w:hAnsi="Arial"/>
          <w:color w:val="1F2937"/>
          <w:sz w:val="19"/>
        </w:rPr>
        <w:t>Connect nodes with labeled arrows such as uses, depends on, enables, scales through, communicates through, belongs to, supports, provides, consumes, or controls.</w:t>
      </w:r>
    </w:p>
    <w:p w14:paraId="7B63026F">
      <w:pPr>
        <w:pStyle w:val="30"/>
        <w:spacing w:after="60"/>
        <w:jc w:val="both"/>
      </w:pPr>
      <w:r>
        <w:rPr>
          <w:rFonts w:ascii="Arial" w:hAnsi="Arial"/>
          <w:color w:val="1F2937"/>
          <w:sz w:val="19"/>
        </w:rPr>
        <w:t>Use colors meaningfully: one color for service models, one for cloud characteristics, one for API/web-service concepts, and one for capstone-specific elements.</w:t>
      </w:r>
    </w:p>
    <w:p w14:paraId="370028D8">
      <w:pPr>
        <w:pStyle w:val="30"/>
        <w:spacing w:after="60"/>
        <w:jc w:val="both"/>
      </w:pPr>
      <w:r>
        <w:rPr>
          <w:rFonts w:ascii="Arial" w:hAnsi="Arial"/>
          <w:color w:val="1F2937"/>
          <w:sz w:val="19"/>
        </w:rPr>
        <w:t>Export the final diagram as PNG or PDF. Keep the editable .drawio source file also.</w:t>
      </w:r>
    </w:p>
    <w:p w14:paraId="0C92131E">
      <w:pPr>
        <w:pStyle w:val="30"/>
        <w:spacing w:after="60"/>
        <w:jc w:val="both"/>
      </w:pPr>
      <w:r>
        <w:rPr>
          <w:rFonts w:ascii="Arial" w:hAnsi="Arial"/>
          <w:color w:val="1F2937"/>
          <w:sz w:val="19"/>
        </w:rPr>
        <w:t>Paste the exported diagram image or screenshot in this DOCX under Task 1.</w:t>
      </w:r>
    </w:p>
    <w:p w14:paraId="70F39788">
      <w:pPr>
        <w:pStyle w:val="30"/>
        <w:spacing w:after="60"/>
        <w:jc w:val="both"/>
      </w:pPr>
      <w:r>
        <w:rPr>
          <w:rFonts w:ascii="Arial" w:hAnsi="Arial"/>
          <w:color w:val="1F2937"/>
          <w:sz w:val="19"/>
        </w:rPr>
        <w:t>Upload the DOCX, exported PNG/PDF, and .drawio file to GitHub, then submit the GitHub link in Google Classroom.</w:t>
      </w:r>
    </w:p>
    <w:p w14:paraId="24276DA6">
      <w:pPr>
        <w:pStyle w:val="3"/>
        <w:jc w:val="both"/>
      </w:pPr>
      <w:r>
        <w:rPr>
          <w:rFonts w:ascii="Arial" w:hAnsi="Arial"/>
          <w:b/>
          <w:color w:val="1F4E79"/>
        </w:rPr>
        <w:t>GitHub Submission Procedure</w:t>
      </w:r>
    </w:p>
    <w:tbl>
      <w:tblPr>
        <w:tblStyle w:val="12"/>
        <w:tblW w:w="0" w:type="auto"/>
        <w:jc w:val="center"/>
        <w:tblLayout w:type="fixed"/>
        <w:tblCellMar>
          <w:top w:w="0" w:type="dxa"/>
          <w:left w:w="108" w:type="dxa"/>
          <w:bottom w:w="0" w:type="dxa"/>
          <w:right w:w="108" w:type="dxa"/>
        </w:tblCellMar>
      </w:tblPr>
      <w:tblGrid>
        <w:gridCol w:w="3383"/>
        <w:gridCol w:w="3383"/>
        <w:gridCol w:w="3383"/>
      </w:tblGrid>
      <w:tr w14:paraId="65C534BB">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2F6690"/>
            <w:vAlign w:val="center"/>
          </w:tcPr>
          <w:p w14:paraId="35D3E17F">
            <w:pPr>
              <w:spacing w:after="40"/>
              <w:jc w:val="both"/>
            </w:pPr>
            <w:r>
              <w:rPr>
                <w:rFonts w:ascii="Arial" w:hAnsi="Arial"/>
                <w:b/>
                <w:color w:val="FFFFFF"/>
                <w:sz w:val="18"/>
              </w:rPr>
              <w:t>Step</w:t>
            </w:r>
          </w:p>
        </w:tc>
        <w:tc>
          <w:tcPr>
            <w:tcW w:w="5556" w:type="dxa"/>
            <w:tcBorders>
              <w:top w:val="single" w:color="B7C9D9" w:sz="6" w:space="0"/>
              <w:left w:val="single" w:color="B7C9D9" w:sz="6" w:space="0"/>
              <w:bottom w:val="single" w:color="B7C9D9" w:sz="6" w:space="0"/>
              <w:right w:val="single" w:color="B7C9D9" w:sz="6" w:space="0"/>
            </w:tcBorders>
            <w:shd w:val="clear" w:color="auto" w:fill="2F6690"/>
            <w:vAlign w:val="center"/>
          </w:tcPr>
          <w:p w14:paraId="70C43312">
            <w:pPr>
              <w:spacing w:after="40"/>
              <w:jc w:val="both"/>
            </w:pPr>
            <w:r>
              <w:rPr>
                <w:rFonts w:ascii="Arial" w:hAnsi="Arial"/>
                <w:b/>
                <w:color w:val="FFFFFF"/>
                <w:sz w:val="18"/>
              </w:rPr>
              <w:t>Required Action</w:t>
            </w:r>
          </w:p>
        </w:tc>
        <w:tc>
          <w:tcPr>
            <w:tcW w:w="3288" w:type="dxa"/>
            <w:tcBorders>
              <w:top w:val="single" w:color="B7C9D9" w:sz="6" w:space="0"/>
              <w:left w:val="single" w:color="B7C9D9" w:sz="6" w:space="0"/>
              <w:bottom w:val="single" w:color="B7C9D9" w:sz="6" w:space="0"/>
              <w:right w:val="single" w:color="B7C9D9" w:sz="6" w:space="0"/>
            </w:tcBorders>
            <w:shd w:val="clear" w:color="auto" w:fill="2F6690"/>
            <w:vAlign w:val="center"/>
          </w:tcPr>
          <w:p w14:paraId="02D9541D">
            <w:pPr>
              <w:spacing w:after="40"/>
              <w:jc w:val="both"/>
            </w:pPr>
            <w:r>
              <w:rPr>
                <w:rFonts w:ascii="Arial" w:hAnsi="Arial"/>
                <w:b/>
                <w:color w:val="FFFFFF"/>
                <w:sz w:val="18"/>
              </w:rPr>
              <w:t>Expected Evidence</w:t>
            </w:r>
          </w:p>
        </w:tc>
      </w:tr>
      <w:tr w14:paraId="3A31E8B9">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189D1B6">
            <w:pPr>
              <w:spacing w:after="40"/>
              <w:jc w:val="both"/>
            </w:pPr>
            <w:r>
              <w:rPr>
                <w:rFonts w:ascii="Arial" w:hAnsi="Arial"/>
                <w:b w:val="0"/>
                <w:color w:val="1F2937"/>
                <w:sz w:val="18"/>
              </w:rPr>
              <w:t>1</w:t>
            </w:r>
          </w:p>
        </w:tc>
        <w:tc>
          <w:tcPr>
            <w:tcW w:w="555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C8BDAD">
            <w:pPr>
              <w:spacing w:after="40"/>
              <w:jc w:val="both"/>
            </w:pPr>
            <w:r>
              <w:rPr>
                <w:rFonts w:ascii="Arial" w:hAnsi="Arial"/>
                <w:b w:val="0"/>
                <w:color w:val="1F2937"/>
                <w:sz w:val="18"/>
              </w:rPr>
              <w:t>Create or use your individual GitHub account.</w:t>
            </w:r>
          </w:p>
        </w:tc>
        <w:tc>
          <w:tcPr>
            <w:tcW w:w="328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F2608B1">
            <w:pPr>
              <w:spacing w:after="40"/>
              <w:jc w:val="both"/>
            </w:pPr>
            <w:r>
              <w:rPr>
                <w:rFonts w:ascii="Arial" w:hAnsi="Arial"/>
                <w:b w:val="0"/>
                <w:color w:val="1F2937"/>
                <w:sz w:val="18"/>
              </w:rPr>
              <w:t>GitHub profile link.</w:t>
            </w:r>
          </w:p>
        </w:tc>
      </w:tr>
      <w:tr w14:paraId="5359E178">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54E8960">
            <w:pPr>
              <w:spacing w:after="40"/>
              <w:jc w:val="both"/>
            </w:pPr>
            <w:r>
              <w:rPr>
                <w:rFonts w:ascii="Arial" w:hAnsi="Arial"/>
                <w:b w:val="0"/>
                <w:color w:val="1F2937"/>
                <w:sz w:val="18"/>
              </w:rPr>
              <w:t>2</w:t>
            </w:r>
          </w:p>
        </w:tc>
        <w:tc>
          <w:tcPr>
            <w:tcW w:w="555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8F21FFC">
            <w:pPr>
              <w:spacing w:after="40"/>
              <w:jc w:val="both"/>
            </w:pPr>
            <w:r>
              <w:rPr>
                <w:rFonts w:ascii="Arial" w:hAnsi="Arial"/>
                <w:b w:val="0"/>
                <w:color w:val="1F2937"/>
                <w:sz w:val="18"/>
              </w:rPr>
              <w:t>Create a repository named CSA15-CO-Assessments-RegisterNumber or use the repository instructed by faculty.</w:t>
            </w:r>
          </w:p>
        </w:tc>
        <w:tc>
          <w:tcPr>
            <w:tcW w:w="328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50F95E8">
            <w:pPr>
              <w:spacing w:after="40"/>
              <w:jc w:val="both"/>
            </w:pPr>
            <w:r>
              <w:rPr>
                <w:rFonts w:ascii="Arial" w:hAnsi="Arial"/>
                <w:b w:val="0"/>
                <w:color w:val="1F2937"/>
                <w:sz w:val="18"/>
              </w:rPr>
              <w:t>Repository URL.</w:t>
            </w:r>
          </w:p>
        </w:tc>
      </w:tr>
      <w:tr w14:paraId="2AB78D4F">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438FEBC">
            <w:pPr>
              <w:spacing w:after="40"/>
              <w:jc w:val="both"/>
            </w:pPr>
            <w:r>
              <w:rPr>
                <w:rFonts w:ascii="Arial" w:hAnsi="Arial"/>
                <w:b w:val="0"/>
                <w:color w:val="1F2937"/>
                <w:sz w:val="18"/>
              </w:rPr>
              <w:t>3</w:t>
            </w:r>
          </w:p>
        </w:tc>
        <w:tc>
          <w:tcPr>
            <w:tcW w:w="555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265C83C">
            <w:pPr>
              <w:spacing w:after="40"/>
              <w:jc w:val="both"/>
            </w:pPr>
            <w:r>
              <w:rPr>
                <w:rFonts w:ascii="Arial" w:hAnsi="Arial"/>
                <w:b w:val="0"/>
                <w:color w:val="1F2937"/>
                <w:sz w:val="18"/>
              </w:rPr>
              <w:t>Create a folder named CO1_AT2 inside the repository.</w:t>
            </w:r>
          </w:p>
        </w:tc>
        <w:tc>
          <w:tcPr>
            <w:tcW w:w="328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DA5E158">
            <w:pPr>
              <w:spacing w:after="40"/>
              <w:jc w:val="both"/>
            </w:pPr>
            <w:r>
              <w:rPr>
                <w:rFonts w:ascii="Arial" w:hAnsi="Arial"/>
                <w:b w:val="0"/>
                <w:color w:val="1F2937"/>
                <w:sz w:val="18"/>
              </w:rPr>
              <w:t>Folder visible in repository.</w:t>
            </w:r>
          </w:p>
        </w:tc>
      </w:tr>
      <w:tr w14:paraId="711A87A6">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BAE5891">
            <w:pPr>
              <w:spacing w:after="40"/>
              <w:jc w:val="both"/>
            </w:pPr>
            <w:r>
              <w:rPr>
                <w:rFonts w:ascii="Arial" w:hAnsi="Arial"/>
                <w:b w:val="0"/>
                <w:color w:val="1F2937"/>
                <w:sz w:val="18"/>
              </w:rPr>
              <w:t>4</w:t>
            </w:r>
          </w:p>
        </w:tc>
        <w:tc>
          <w:tcPr>
            <w:tcW w:w="555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0B7C1C8">
            <w:pPr>
              <w:spacing w:after="40"/>
              <w:jc w:val="both"/>
            </w:pPr>
            <w:r>
              <w:rPr>
                <w:rFonts w:ascii="Arial" w:hAnsi="Arial"/>
                <w:b w:val="0"/>
                <w:color w:val="1F2937"/>
                <w:sz w:val="18"/>
              </w:rPr>
              <w:t>Upload this completed DOCX, exported diagram PNG/PDF, and editable .drawio source file.</w:t>
            </w:r>
          </w:p>
        </w:tc>
        <w:tc>
          <w:tcPr>
            <w:tcW w:w="328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6041F40">
            <w:pPr>
              <w:spacing w:after="40"/>
              <w:jc w:val="both"/>
            </w:pPr>
            <w:r>
              <w:rPr>
                <w:rFonts w:ascii="Arial" w:hAnsi="Arial"/>
                <w:b w:val="0"/>
                <w:color w:val="1F2937"/>
                <w:sz w:val="18"/>
              </w:rPr>
              <w:t>At least three evidence files uploaded.</w:t>
            </w:r>
          </w:p>
        </w:tc>
      </w:tr>
      <w:tr w14:paraId="125E61D4">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909B95B">
            <w:pPr>
              <w:spacing w:after="40"/>
              <w:jc w:val="both"/>
            </w:pPr>
            <w:r>
              <w:rPr>
                <w:rFonts w:ascii="Arial" w:hAnsi="Arial"/>
                <w:b w:val="0"/>
                <w:color w:val="1F2937"/>
                <w:sz w:val="18"/>
              </w:rPr>
              <w:t>5</w:t>
            </w:r>
          </w:p>
        </w:tc>
        <w:tc>
          <w:tcPr>
            <w:tcW w:w="555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A936C1B">
            <w:pPr>
              <w:spacing w:after="40"/>
              <w:jc w:val="both"/>
            </w:pPr>
            <w:r>
              <w:rPr>
                <w:rFonts w:ascii="Arial" w:hAnsi="Arial"/>
                <w:b w:val="0"/>
                <w:color w:val="1F2937"/>
                <w:sz w:val="18"/>
              </w:rPr>
              <w:t>Add a short README.md explaining the capstone title and files submitted.</w:t>
            </w:r>
          </w:p>
        </w:tc>
        <w:tc>
          <w:tcPr>
            <w:tcW w:w="328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07D5DCA">
            <w:pPr>
              <w:spacing w:after="40"/>
              <w:jc w:val="both"/>
            </w:pPr>
            <w:r>
              <w:rPr>
                <w:rFonts w:ascii="Arial" w:hAnsi="Arial"/>
                <w:b w:val="0"/>
                <w:color w:val="1F2937"/>
                <w:sz w:val="18"/>
              </w:rPr>
              <w:t>README visible in the AT2 folder.</w:t>
            </w:r>
          </w:p>
        </w:tc>
      </w:tr>
      <w:tr w14:paraId="1876F662">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A0B2B2B">
            <w:pPr>
              <w:spacing w:after="40"/>
              <w:jc w:val="both"/>
            </w:pPr>
            <w:r>
              <w:rPr>
                <w:rFonts w:ascii="Arial" w:hAnsi="Arial"/>
                <w:b w:val="0"/>
                <w:color w:val="1F2937"/>
                <w:sz w:val="18"/>
              </w:rPr>
              <w:t>6</w:t>
            </w:r>
          </w:p>
        </w:tc>
        <w:tc>
          <w:tcPr>
            <w:tcW w:w="555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EEFF1D4">
            <w:pPr>
              <w:spacing w:after="40"/>
              <w:jc w:val="both"/>
            </w:pPr>
            <w:r>
              <w:rPr>
                <w:rFonts w:ascii="Arial" w:hAnsi="Arial"/>
                <w:b w:val="0"/>
                <w:color w:val="1F2937"/>
                <w:sz w:val="18"/>
              </w:rPr>
              <w:t>Submit the GitHub folder link in Google Classroom.</w:t>
            </w:r>
          </w:p>
        </w:tc>
        <w:tc>
          <w:tcPr>
            <w:tcW w:w="328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59BE980">
            <w:pPr>
              <w:spacing w:after="40"/>
              <w:jc w:val="both"/>
            </w:pPr>
            <w:r>
              <w:rPr>
                <w:rFonts w:ascii="Arial" w:hAnsi="Arial"/>
                <w:b w:val="0"/>
                <w:color w:val="1F2937"/>
                <w:sz w:val="18"/>
              </w:rPr>
              <w:t>GCR submission with repository/folder link.</w:t>
            </w:r>
          </w:p>
        </w:tc>
      </w:tr>
    </w:tbl>
    <w:p w14:paraId="28563E3D">
      <w:pPr>
        <w:jc w:val="both"/>
      </w:pPr>
      <w:r>
        <w:br w:type="page"/>
      </w:r>
      <w:bookmarkStart w:id="0" w:name="_GoBack"/>
      <w:bookmarkEnd w:id="0"/>
    </w:p>
    <w:p w14:paraId="601F0CF8">
      <w:pPr>
        <w:pStyle w:val="2"/>
        <w:jc w:val="both"/>
      </w:pPr>
      <w:r>
        <w:rPr>
          <w:rFonts w:ascii="Arial" w:hAnsi="Arial"/>
          <w:b/>
          <w:color w:val="1F4E79"/>
        </w:rPr>
        <w:t>Assessment Questions and Student Response Sections</w:t>
      </w:r>
    </w:p>
    <w:tbl>
      <w:tblPr>
        <w:tblStyle w:val="12"/>
        <w:tblW w:w="0" w:type="auto"/>
        <w:jc w:val="center"/>
        <w:tblLayout w:type="fixed"/>
        <w:tblCellMar>
          <w:top w:w="0" w:type="dxa"/>
          <w:left w:w="108" w:type="dxa"/>
          <w:bottom w:w="0" w:type="dxa"/>
          <w:right w:w="108" w:type="dxa"/>
        </w:tblCellMar>
      </w:tblPr>
      <w:tblGrid>
        <w:gridCol w:w="9638"/>
      </w:tblGrid>
      <w:tr w14:paraId="4C74DC9A">
        <w:tblPrEx>
          <w:tblCellMar>
            <w:top w:w="0" w:type="dxa"/>
            <w:left w:w="108" w:type="dxa"/>
            <w:bottom w:w="0" w:type="dxa"/>
            <w:right w:w="108" w:type="dxa"/>
          </w:tblCellMar>
        </w:tblPrEx>
        <w:trPr>
          <w:jc w:val="center"/>
        </w:trPr>
        <w:tc>
          <w:tcPr>
            <w:tcW w:w="10148" w:type="dxa"/>
            <w:tcBorders>
              <w:top w:val="single" w:color="1F4E79" w:sz="10" w:space="0"/>
              <w:left w:val="single" w:color="1F4E79" w:sz="10" w:space="0"/>
              <w:bottom w:val="single" w:color="1F4E79" w:sz="10" w:space="0"/>
              <w:right w:val="single" w:color="1F4E79" w:sz="10" w:space="0"/>
            </w:tcBorders>
            <w:shd w:val="clear" w:color="auto" w:fill="D9EAF7"/>
          </w:tcPr>
          <w:p w14:paraId="3BC73F5D">
            <w:pPr>
              <w:spacing w:after="40"/>
              <w:jc w:val="both"/>
            </w:pPr>
            <w:r>
              <w:rPr>
                <w:rFonts w:ascii="Arial" w:hAnsi="Arial"/>
                <w:b/>
                <w:color w:val="1F4E79"/>
                <w:sz w:val="20"/>
              </w:rPr>
              <w:t>Important</w:t>
            </w:r>
          </w:p>
          <w:p w14:paraId="7D36DD48">
            <w:pPr>
              <w:spacing w:after="40"/>
              <w:jc w:val="both"/>
            </w:pPr>
            <w:r>
              <w:rPr>
                <w:rFonts w:ascii="Arial" w:hAnsi="Arial"/>
                <w:color w:val="1F2937"/>
                <w:sz w:val="18"/>
              </w:rPr>
              <w:t>The capstone project may be developed by a team, but every response below must be written from the individual student's own perspective. Do not submit a common team answer.</w:t>
            </w:r>
          </w:p>
        </w:tc>
      </w:tr>
    </w:tbl>
    <w:p w14:paraId="1C878ADF">
      <w:pPr>
        <w:pStyle w:val="3"/>
        <w:jc w:val="both"/>
      </w:pPr>
      <w:r>
        <w:rPr>
          <w:rFonts w:ascii="Arial" w:hAnsi="Arial"/>
          <w:b/>
          <w:color w:val="1F4E79"/>
        </w:rPr>
        <w:t>Task 1 - Digital Cloud Concept Map</w:t>
      </w:r>
    </w:p>
    <w:p w14:paraId="643A455C">
      <w:pPr>
        <w:spacing w:after="100" w:line="259" w:lineRule="auto"/>
        <w:jc w:val="both"/>
      </w:pPr>
      <w:r>
        <w:rPr>
          <w:rFonts w:ascii="Arial" w:hAnsi="Arial"/>
          <w:b w:val="0"/>
          <w:color w:val="1F2937"/>
          <w:sz w:val="20"/>
        </w:rPr>
        <w:t>Create one integrated digital concept map for CO1. The map must show key nodes, link labels, relationship meaning, and a logical hierarchy. It must also connect the concepts to your selected capstone title from your individual perspective.</w:t>
      </w:r>
    </w:p>
    <w:tbl>
      <w:tblPr>
        <w:tblStyle w:val="12"/>
        <w:tblW w:w="0" w:type="auto"/>
        <w:jc w:val="center"/>
        <w:tblLayout w:type="fixed"/>
        <w:tblCellMar>
          <w:top w:w="0" w:type="dxa"/>
          <w:left w:w="108" w:type="dxa"/>
          <w:bottom w:w="0" w:type="dxa"/>
          <w:right w:w="108" w:type="dxa"/>
        </w:tblCellMar>
      </w:tblPr>
      <w:tblGrid>
        <w:gridCol w:w="5074"/>
        <w:gridCol w:w="4564"/>
        <w:gridCol w:w="510"/>
      </w:tblGrid>
      <w:tr w14:paraId="21D173E5">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1F4E79"/>
            <w:vAlign w:val="center"/>
          </w:tcPr>
          <w:p w14:paraId="0B4F99D2">
            <w:pPr>
              <w:spacing w:after="40"/>
              <w:jc w:val="both"/>
            </w:pPr>
            <w:r>
              <w:rPr>
                <w:rFonts w:ascii="Arial" w:hAnsi="Arial"/>
                <w:b/>
                <w:color w:val="FFFFFF"/>
                <w:sz w:val="18"/>
              </w:rPr>
              <w:t>Mandatory Concept Group</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1F4E79"/>
            <w:vAlign w:val="center"/>
          </w:tcPr>
          <w:p w14:paraId="3F4A2701">
            <w:pPr>
              <w:spacing w:after="40"/>
              <w:jc w:val="both"/>
            </w:pPr>
            <w:r>
              <w:rPr>
                <w:rFonts w:ascii="Arial" w:hAnsi="Arial"/>
                <w:b/>
                <w:color w:val="FFFFFF"/>
                <w:sz w:val="18"/>
              </w:rPr>
              <w:t>Minimum Concepts / Nodes to Include</w:t>
            </w:r>
          </w:p>
        </w:tc>
      </w:tr>
      <w:tr w14:paraId="05ED5191">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7366E72">
            <w:pPr>
              <w:spacing w:after="40"/>
              <w:jc w:val="both"/>
            </w:pPr>
            <w:r>
              <w:rPr>
                <w:rFonts w:ascii="Arial" w:hAnsi="Arial"/>
                <w:b w:val="0"/>
                <w:color w:val="1F2937"/>
                <w:sz w:val="18"/>
              </w:rPr>
              <w:t>Cloud Fundamentals</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56B63A74">
            <w:pPr>
              <w:spacing w:after="40"/>
              <w:jc w:val="both"/>
            </w:pPr>
            <w:r>
              <w:rPr>
                <w:rFonts w:ascii="Arial" w:hAnsi="Arial"/>
                <w:b w:val="0"/>
                <w:color w:val="1F2937"/>
                <w:sz w:val="18"/>
              </w:rPr>
              <w:t>Definition, characteristics, benefits, limitations, on-demand access, measured service.</w:t>
            </w:r>
          </w:p>
        </w:tc>
      </w:tr>
      <w:tr w14:paraId="52C1BC55">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A9E8A45">
            <w:pPr>
              <w:spacing w:after="40"/>
              <w:jc w:val="both"/>
            </w:pPr>
            <w:r>
              <w:rPr>
                <w:rFonts w:ascii="Arial" w:hAnsi="Arial"/>
                <w:b w:val="0"/>
                <w:color w:val="1F2937"/>
                <w:sz w:val="18"/>
              </w:rPr>
              <w:t>Cloud Evolution and Drivers</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26190C4">
            <w:pPr>
              <w:spacing w:after="40"/>
              <w:jc w:val="both"/>
            </w:pPr>
            <w:r>
              <w:rPr>
                <w:rFonts w:ascii="Arial" w:hAnsi="Arial"/>
                <w:b w:val="0"/>
                <w:color w:val="1F2937"/>
                <w:sz w:val="18"/>
              </w:rPr>
              <w:t>Hardware evolution, internet software evolution, distributed systems, cost economics, mobility, remote access, big data growth.</w:t>
            </w:r>
          </w:p>
        </w:tc>
      </w:tr>
      <w:tr w14:paraId="19B80865">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49265B1">
            <w:pPr>
              <w:spacing w:after="40"/>
              <w:jc w:val="both"/>
            </w:pPr>
            <w:r>
              <w:rPr>
                <w:rFonts w:ascii="Arial" w:hAnsi="Arial"/>
                <w:b w:val="0"/>
                <w:color w:val="1F2937"/>
                <w:sz w:val="18"/>
              </w:rPr>
              <w:t>Architecture and Deployment</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E61CEB5">
            <w:pPr>
              <w:spacing w:after="40"/>
              <w:jc w:val="both"/>
            </w:pPr>
            <w:r>
              <w:rPr>
                <w:rFonts w:ascii="Arial" w:hAnsi="Arial"/>
                <w:b w:val="0"/>
                <w:color w:val="1F2937"/>
                <w:sz w:val="18"/>
              </w:rPr>
              <w:t>Front-end, back-end, network layer, data center, management software, public/private/hybrid/community cloud.</w:t>
            </w:r>
          </w:p>
        </w:tc>
      </w:tr>
      <w:tr w14:paraId="58DD14C9">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4B9D379">
            <w:pPr>
              <w:spacing w:after="40"/>
              <w:jc w:val="both"/>
            </w:pPr>
            <w:r>
              <w:rPr>
                <w:rFonts w:ascii="Arial" w:hAnsi="Arial"/>
                <w:b w:val="0"/>
                <w:color w:val="1F2937"/>
                <w:sz w:val="18"/>
              </w:rPr>
              <w:t>Service Models and Responsibility</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D71062A">
            <w:pPr>
              <w:spacing w:after="40"/>
              <w:jc w:val="both"/>
            </w:pPr>
            <w:r>
              <w:rPr>
                <w:rFonts w:ascii="Arial" w:hAnsi="Arial"/>
                <w:b w:val="0"/>
                <w:color w:val="1F2937"/>
                <w:sz w:val="18"/>
              </w:rPr>
              <w:t>IaaS, PaaS, SaaS, XaaS, provider responsibility, user responsibility, shared responsibility.</w:t>
            </w:r>
          </w:p>
        </w:tc>
      </w:tr>
      <w:tr w14:paraId="5B17B5E1">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B140364">
            <w:pPr>
              <w:spacing w:after="40"/>
              <w:jc w:val="both"/>
            </w:pPr>
            <w:r>
              <w:rPr>
                <w:rFonts w:ascii="Arial" w:hAnsi="Arial"/>
                <w:b w:val="0"/>
                <w:color w:val="1F2937"/>
                <w:sz w:val="18"/>
              </w:rPr>
              <w:t>Virtualization and Web/API Layer</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3E3F9EC">
            <w:pPr>
              <w:spacing w:after="40"/>
              <w:jc w:val="both"/>
            </w:pPr>
            <w:r>
              <w:rPr>
                <w:rFonts w:ascii="Arial" w:hAnsi="Arial"/>
                <w:b w:val="0"/>
                <w:color w:val="1F2937"/>
                <w:sz w:val="18"/>
              </w:rPr>
              <w:t>Virtual machine, hypervisor, abstraction, resource pooling, multi-tenancy, web services, SOAP, REST, API request/response.</w:t>
            </w:r>
          </w:p>
        </w:tc>
      </w:tr>
      <w:tr w14:paraId="364B907A">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B43BF55">
            <w:pPr>
              <w:spacing w:after="40"/>
              <w:jc w:val="both"/>
            </w:pPr>
            <w:r>
              <w:rPr>
                <w:rFonts w:ascii="Arial" w:hAnsi="Arial"/>
                <w:b w:val="0"/>
                <w:color w:val="1F2937"/>
                <w:sz w:val="18"/>
              </w:rPr>
              <w:t>Capstone Connection</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FB284B5">
            <w:pPr>
              <w:spacing w:after="40"/>
              <w:jc w:val="both"/>
            </w:pPr>
            <w:r>
              <w:rPr>
                <w:rFonts w:ascii="Arial" w:hAnsi="Arial"/>
                <w:b w:val="0"/>
                <w:color w:val="1F2937"/>
                <w:sz w:val="18"/>
              </w:rPr>
              <w:t>Your capstone users, app/module, cloud backend, database/storage, dashboard/analytics, scalability and elasticity idea.</w:t>
            </w:r>
          </w:p>
        </w:tc>
      </w:tr>
      <w:tr w14:paraId="3885993A">
        <w:tblPrEx>
          <w:tblCellMar>
            <w:top w:w="0" w:type="dxa"/>
            <w:left w:w="108" w:type="dxa"/>
            <w:bottom w:w="0" w:type="dxa"/>
            <w:right w:w="108" w:type="dxa"/>
          </w:tblCellMar>
        </w:tblPrEx>
        <w:trPr>
          <w:gridAfter w:val="1"/>
          <w:jc w:val="center"/>
        </w:trPr>
        <w:tc>
          <w:tcPr>
            <w:tcW w:w="10148" w:type="dxa"/>
            <w:gridSpan w:val="2"/>
            <w:tcBorders>
              <w:top w:val="single" w:color="B7C9D9" w:sz="6" w:space="0"/>
              <w:left w:val="single" w:color="B7C9D9" w:sz="6" w:space="0"/>
              <w:bottom w:val="single" w:color="B7C9D9" w:sz="6" w:space="0"/>
              <w:right w:val="single" w:color="B7C9D9" w:sz="6" w:space="0"/>
            </w:tcBorders>
            <w:shd w:val="clear" w:color="auto" w:fill="FFFFFF"/>
          </w:tcPr>
          <w:p w14:paraId="5C6D2FEC">
            <w:pPr>
              <w:jc w:val="both"/>
            </w:pPr>
            <w:r>
              <w:rPr>
                <w:rFonts w:ascii="Arial" w:hAnsi="Arial"/>
                <w:b/>
                <w:color w:val="1F4E79"/>
                <w:sz w:val="18"/>
              </w:rPr>
              <w:t>Paste exported concept map image / screenshot here. Resize neatly within this white space.</w:t>
            </w:r>
          </w:p>
          <w:p w14:paraId="1C527E4F">
            <w:pPr>
              <w:spacing w:after="140" w:line="252" w:lineRule="auto"/>
              <w:jc w:val="both"/>
              <w:rPr>
                <w:rFonts w:hint="default"/>
                <w:lang w:val="en-US"/>
              </w:rPr>
            </w:pPr>
            <w:r>
              <w:rPr>
                <w:rFonts w:ascii="Arial" w:hAnsi="Arial"/>
                <w:color w:val="FFFFFF"/>
                <w:sz w:val="20"/>
              </w:rPr>
              <w:t xml:space="preserve"> </w:t>
            </w:r>
            <w:r>
              <w:drawing>
                <wp:anchor distT="0" distB="0" distL="114300" distR="114300" simplePos="0" relativeHeight="251659264" behindDoc="1" locked="0" layoutInCell="1" allowOverlap="1">
                  <wp:simplePos x="0" y="0"/>
                  <wp:positionH relativeFrom="column">
                    <wp:posOffset>34925</wp:posOffset>
                  </wp:positionH>
                  <wp:positionV relativeFrom="paragraph">
                    <wp:posOffset>0</wp:posOffset>
                  </wp:positionV>
                  <wp:extent cx="5312410" cy="2400935"/>
                  <wp:effectExtent l="0" t="0" r="36830" b="6985"/>
                  <wp:wrapTight wrapText="bothSides">
                    <wp:wrapPolygon>
                      <wp:start x="0" y="0"/>
                      <wp:lineTo x="0" y="21526"/>
                      <wp:lineTo x="21564" y="21526"/>
                      <wp:lineTo x="21564" y="0"/>
                      <wp:lineTo x="0" y="0"/>
                    </wp:wrapPolygon>
                  </wp:wrapTight>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5312410" cy="2400935"/>
                          </a:xfrm>
                          <a:prstGeom prst="rect">
                            <a:avLst/>
                          </a:prstGeom>
                          <a:noFill/>
                          <a:ln>
                            <a:noFill/>
                          </a:ln>
                        </pic:spPr>
                      </pic:pic>
                    </a:graphicData>
                  </a:graphic>
                </wp:anchor>
              </w:drawing>
            </w:r>
          </w:p>
          <w:p w14:paraId="45C92BFA">
            <w:pPr>
              <w:spacing w:after="140" w:line="252" w:lineRule="auto"/>
              <w:jc w:val="both"/>
            </w:pPr>
            <w:r>
              <w:rPr>
                <w:rFonts w:ascii="Arial" w:hAnsi="Arial"/>
                <w:color w:val="FFFFFF"/>
                <w:sz w:val="20"/>
              </w:rPr>
              <w:t xml:space="preserve"> </w:t>
            </w:r>
          </w:p>
          <w:p w14:paraId="3F97C1D6">
            <w:pPr>
              <w:spacing w:after="140" w:line="252" w:lineRule="auto"/>
              <w:jc w:val="both"/>
            </w:pPr>
            <w:r>
              <w:rPr>
                <w:rFonts w:ascii="Arial" w:hAnsi="Arial"/>
                <w:color w:val="FFFFFF"/>
                <w:sz w:val="20"/>
              </w:rPr>
              <w:t xml:space="preserve"> </w:t>
            </w:r>
          </w:p>
          <w:p w14:paraId="6E17B9AC">
            <w:pPr>
              <w:spacing w:after="140" w:line="252" w:lineRule="auto"/>
              <w:jc w:val="both"/>
            </w:pPr>
            <w:r>
              <w:rPr>
                <w:rFonts w:ascii="Arial" w:hAnsi="Arial"/>
                <w:color w:val="FFFFFF"/>
                <w:sz w:val="20"/>
              </w:rPr>
              <w:t xml:space="preserve"> </w:t>
            </w:r>
          </w:p>
          <w:p w14:paraId="4B728FDB">
            <w:pPr>
              <w:spacing w:after="140" w:line="252" w:lineRule="auto"/>
              <w:jc w:val="both"/>
            </w:pPr>
            <w:r>
              <w:rPr>
                <w:rFonts w:ascii="Arial" w:hAnsi="Arial"/>
                <w:color w:val="FFFFFF"/>
                <w:sz w:val="20"/>
              </w:rPr>
              <w:t xml:space="preserve"> </w:t>
            </w:r>
          </w:p>
          <w:p w14:paraId="596AB687">
            <w:pPr>
              <w:spacing w:after="140" w:line="252" w:lineRule="auto"/>
              <w:jc w:val="both"/>
            </w:pPr>
            <w:r>
              <w:rPr>
                <w:rFonts w:ascii="Arial" w:hAnsi="Arial"/>
                <w:color w:val="FFFFFF"/>
                <w:sz w:val="20"/>
              </w:rPr>
              <w:t xml:space="preserve"> </w:t>
            </w:r>
          </w:p>
          <w:p w14:paraId="4EBFD9E5">
            <w:pPr>
              <w:spacing w:after="140" w:line="252" w:lineRule="auto"/>
              <w:jc w:val="both"/>
            </w:pPr>
            <w:r>
              <w:rPr>
                <w:rFonts w:ascii="Arial" w:hAnsi="Arial"/>
                <w:color w:val="FFFFFF"/>
                <w:sz w:val="20"/>
              </w:rPr>
              <w:t xml:space="preserve"> </w:t>
            </w:r>
          </w:p>
          <w:p w14:paraId="6A7B524C">
            <w:pPr>
              <w:spacing w:after="140" w:line="252" w:lineRule="auto"/>
              <w:jc w:val="both"/>
            </w:pPr>
            <w:r>
              <w:rPr>
                <w:rFonts w:ascii="Arial" w:hAnsi="Arial"/>
                <w:color w:val="FFFFFF"/>
                <w:sz w:val="20"/>
              </w:rPr>
              <w:t xml:space="preserve"> </w:t>
            </w:r>
          </w:p>
          <w:p w14:paraId="5189642F">
            <w:pPr>
              <w:spacing w:after="140" w:line="252" w:lineRule="auto"/>
              <w:jc w:val="both"/>
            </w:pPr>
            <w:r>
              <w:rPr>
                <w:rFonts w:ascii="Arial" w:hAnsi="Arial"/>
                <w:color w:val="FFFFFF"/>
                <w:sz w:val="20"/>
              </w:rPr>
              <w:t xml:space="preserve"> </w:t>
            </w:r>
          </w:p>
          <w:p w14:paraId="5664F7BE">
            <w:pPr>
              <w:spacing w:after="140" w:line="252" w:lineRule="auto"/>
              <w:jc w:val="both"/>
            </w:pPr>
            <w:r>
              <w:rPr>
                <w:rFonts w:ascii="Arial" w:hAnsi="Arial"/>
                <w:color w:val="FFFFFF"/>
                <w:sz w:val="20"/>
              </w:rPr>
              <w:t xml:space="preserve"> </w:t>
            </w:r>
          </w:p>
        </w:tc>
      </w:tr>
      <w:tr w14:paraId="2D3F07EF">
        <w:tblPrEx>
          <w:tblCellMar>
            <w:top w:w="0" w:type="dxa"/>
            <w:left w:w="108" w:type="dxa"/>
            <w:bottom w:w="0" w:type="dxa"/>
            <w:right w:w="108" w:type="dxa"/>
          </w:tblCellMar>
        </w:tblPrEx>
        <w:trPr>
          <w:gridAfter w:val="1"/>
          <w:jc w:val="center"/>
        </w:trPr>
        <w:tc>
          <w:tcPr>
            <w:tcW w:w="10148" w:type="dxa"/>
            <w:gridSpan w:val="2"/>
            <w:tcBorders>
              <w:top w:val="single" w:color="B7C9D9" w:sz="6" w:space="0"/>
              <w:left w:val="single" w:color="B7C9D9" w:sz="6" w:space="0"/>
              <w:bottom w:val="single" w:color="B7C9D9" w:sz="6" w:space="0"/>
              <w:right w:val="single" w:color="B7C9D9" w:sz="6" w:space="0"/>
            </w:tcBorders>
            <w:shd w:val="clear" w:color="auto" w:fill="FFFFFF"/>
          </w:tcPr>
          <w:p w14:paraId="57CE635A">
            <w:pPr>
              <w:jc w:val="both"/>
              <w:rPr>
                <w:rFonts w:ascii="Arial" w:hAnsi="Arial"/>
                <w:b/>
                <w:color w:val="1F4E79"/>
                <w:sz w:val="18"/>
              </w:rPr>
            </w:pPr>
            <w:r>
              <w:rPr>
                <w:rFonts w:ascii="Arial" w:hAnsi="Arial"/>
                <w:b/>
                <w:color w:val="1F4E79"/>
                <w:sz w:val="18"/>
              </w:rPr>
              <w:t>Brief explanation of your concept map: explain the most important nodes, link labels, hierarchy, and capstone connection.</w:t>
            </w:r>
          </w:p>
          <w:p w14:paraId="45D49895">
            <w:pPr>
              <w:pStyle w:val="4"/>
              <w:keepNext w:val="0"/>
              <w:keepLines w:val="0"/>
              <w:widowControl/>
              <w:suppressLineNumbers w:val="0"/>
              <w:jc w:val="both"/>
            </w:pPr>
            <w:r>
              <w:rPr>
                <w:rStyle w:val="35"/>
                <w:b/>
                <w:bCs/>
              </w:rPr>
              <w:t>Brief Explanation of the Concept Map</w:t>
            </w:r>
          </w:p>
          <w:p w14:paraId="78DD7E1E">
            <w:pPr>
              <w:pStyle w:val="34"/>
              <w:keepNext w:val="0"/>
              <w:keepLines w:val="0"/>
              <w:widowControl/>
              <w:suppressLineNumbers w:val="0"/>
              <w:jc w:val="both"/>
            </w:pPr>
            <w:r>
              <w:t xml:space="preserve">The concept map begins with </w:t>
            </w:r>
            <w:r>
              <w:rPr>
                <w:rStyle w:val="35"/>
              </w:rPr>
              <w:t>Cloud Computing</w:t>
            </w:r>
            <w:r>
              <w:t xml:space="preserve"> as the central concept, showing its relationship with cloud fundamentals, evolution, architecture, service models, virtualization, and web APIs. The hierarchy starts from the core cloud concepts and branches into key components such as </w:t>
            </w:r>
            <w:r>
              <w:rPr>
                <w:rStyle w:val="35"/>
              </w:rPr>
              <w:t>Cloud Fundamentals</w:t>
            </w:r>
            <w:r>
              <w:t xml:space="preserve">, </w:t>
            </w:r>
            <w:r>
              <w:rPr>
                <w:rStyle w:val="35"/>
              </w:rPr>
              <w:t>Cloud Evolution</w:t>
            </w:r>
            <w:r>
              <w:t xml:space="preserve">, </w:t>
            </w:r>
            <w:r>
              <w:rPr>
                <w:rStyle w:val="35"/>
              </w:rPr>
              <w:t>Architecture &amp; Deployment</w:t>
            </w:r>
            <w:r>
              <w:t xml:space="preserve">, </w:t>
            </w:r>
            <w:r>
              <w:rPr>
                <w:rStyle w:val="35"/>
              </w:rPr>
              <w:t>Service Models</w:t>
            </w:r>
            <w:r>
              <w:t xml:space="preserve">, and </w:t>
            </w:r>
            <w:r>
              <w:rPr>
                <w:rStyle w:val="35"/>
              </w:rPr>
              <w:t>Virtualization &amp; Web/API Layer</w:t>
            </w:r>
            <w:r>
              <w:t xml:space="preserve">. These sections are connected using meaningful link labels such as </w:t>
            </w:r>
            <w:r>
              <w:rPr>
                <w:rStyle w:val="35"/>
              </w:rPr>
              <w:t>includes</w:t>
            </w:r>
            <w:r>
              <w:t xml:space="preserve">, </w:t>
            </w:r>
            <w:r>
              <w:rPr>
                <w:rStyle w:val="35"/>
              </w:rPr>
              <w:t>evolved through</w:t>
            </w:r>
            <w:r>
              <w:t xml:space="preserve">, </w:t>
            </w:r>
            <w:r>
              <w:rPr>
                <w:rStyle w:val="35"/>
              </w:rPr>
              <w:t>implemented using</w:t>
            </w:r>
            <w:r>
              <w:t xml:space="preserve">, </w:t>
            </w:r>
            <w:r>
              <w:rPr>
                <w:rStyle w:val="35"/>
              </w:rPr>
              <w:t>delivered as</w:t>
            </w:r>
            <w:r>
              <w:t xml:space="preserve">, and </w:t>
            </w:r>
            <w:r>
              <w:rPr>
                <w:rStyle w:val="35"/>
              </w:rPr>
              <w:t>enabled by</w:t>
            </w:r>
            <w:r>
              <w:t>, which clearly explain the relationships between concepts.</w:t>
            </w:r>
            <w:r>
              <w:rPr>
                <w:rFonts w:ascii="Arial" w:hAnsi="Arial"/>
                <w:color w:val="FFFFFF"/>
                <w:sz w:val="20"/>
              </w:rPr>
              <w:t xml:space="preserve"> </w:t>
            </w:r>
          </w:p>
          <w:p w14:paraId="4BD4B990">
            <w:pPr>
              <w:spacing w:after="140" w:line="252" w:lineRule="auto"/>
              <w:jc w:val="both"/>
            </w:pPr>
            <w:r>
              <w:rPr>
                <w:rFonts w:ascii="Arial" w:hAnsi="Arial"/>
                <w:color w:val="FFFFFF"/>
                <w:sz w:val="20"/>
              </w:rPr>
              <w:t xml:space="preserve"> </w:t>
            </w:r>
          </w:p>
        </w:tc>
      </w:tr>
    </w:tbl>
    <w:p w14:paraId="637823BE">
      <w:pPr>
        <w:jc w:val="both"/>
      </w:pPr>
      <w:r>
        <w:br w:type="page"/>
      </w:r>
    </w:p>
    <w:p w14:paraId="563834BB">
      <w:pPr>
        <w:pStyle w:val="3"/>
        <w:jc w:val="both"/>
      </w:pPr>
      <w:r>
        <w:rPr>
          <w:rFonts w:ascii="Arial" w:hAnsi="Arial"/>
          <w:b/>
          <w:color w:val="1F4E79"/>
        </w:rPr>
        <w:t>Task 2 - Service Model Matrix</w:t>
      </w:r>
    </w:p>
    <w:p w14:paraId="13509578">
      <w:pPr>
        <w:spacing w:after="100" w:line="259" w:lineRule="auto"/>
        <w:jc w:val="both"/>
      </w:pPr>
      <w:r>
        <w:rPr>
          <w:rFonts w:ascii="Arial" w:hAnsi="Arial"/>
          <w:b w:val="0"/>
          <w:color w:val="1F2937"/>
          <w:sz w:val="20"/>
        </w:rPr>
        <w:t>Complete the matrices by making technical decisions for your capstone project. Select only the rows that are relevant to your capstone design. If a row is not used, write a short technical reason instead of leaving it blank.</w:t>
      </w:r>
    </w:p>
    <w:p w14:paraId="6EB31956">
      <w:pPr>
        <w:spacing w:after="100" w:line="259" w:lineRule="auto"/>
        <w:jc w:val="both"/>
      </w:pPr>
      <w:r>
        <w:rPr>
          <w:rFonts w:ascii="Arial" w:hAnsi="Arial"/>
          <w:b/>
          <w:color w:val="1F2937"/>
          <w:sz w:val="20"/>
        </w:rPr>
        <w:t>Your answer should show how responsibility shifts between cloud provider and student development team, and how the chosen services support the capstone workflow, API design, storage, security, scalability, and evidence submission.</w:t>
      </w:r>
    </w:p>
    <w:p w14:paraId="3BD15C27">
      <w:pPr>
        <w:pStyle w:val="4"/>
        <w:jc w:val="both"/>
      </w:pPr>
      <w:r>
        <w:rPr>
          <w:rFonts w:ascii="Arial" w:hAnsi="Arial"/>
          <w:b/>
          <w:color w:val="1F4E79"/>
        </w:rPr>
        <w:t>Task 2A - Service Model Responsibility Matrix</w:t>
      </w:r>
    </w:p>
    <w:tbl>
      <w:tblPr>
        <w:tblStyle w:val="12"/>
        <w:tblW w:w="0" w:type="auto"/>
        <w:jc w:val="center"/>
        <w:tblLayout w:type="fixed"/>
        <w:tblCellMar>
          <w:top w:w="0" w:type="dxa"/>
          <w:left w:w="108" w:type="dxa"/>
          <w:bottom w:w="0" w:type="dxa"/>
          <w:right w:w="108" w:type="dxa"/>
        </w:tblCellMar>
      </w:tblPr>
      <w:tblGrid>
        <w:gridCol w:w="2030"/>
        <w:gridCol w:w="2030"/>
        <w:gridCol w:w="2030"/>
        <w:gridCol w:w="2030"/>
        <w:gridCol w:w="1788"/>
      </w:tblGrid>
      <w:tr w14:paraId="6560F00C">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334155"/>
            <w:vAlign w:val="center"/>
          </w:tcPr>
          <w:p w14:paraId="6DFB08DD">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Service Model</w:t>
            </w:r>
          </w:p>
        </w:tc>
        <w:tc>
          <w:tcPr>
            <w:tcW w:w="2030" w:type="dxa"/>
            <w:tcBorders>
              <w:top w:val="single" w:color="B7C9D9" w:sz="6" w:space="0"/>
              <w:left w:val="single" w:color="B7C9D9" w:sz="6" w:space="0"/>
              <w:bottom w:val="single" w:color="B7C9D9" w:sz="6" w:space="0"/>
              <w:right w:val="single" w:color="B7C9D9" w:sz="6" w:space="0"/>
            </w:tcBorders>
            <w:shd w:val="clear" w:color="auto" w:fill="334155"/>
            <w:vAlign w:val="center"/>
          </w:tcPr>
          <w:p w14:paraId="68BCEA5E">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Capstone Role / Module</w:t>
            </w:r>
          </w:p>
        </w:tc>
        <w:tc>
          <w:tcPr>
            <w:tcW w:w="2030" w:type="dxa"/>
            <w:tcBorders>
              <w:top w:val="single" w:color="B7C9D9" w:sz="6" w:space="0"/>
              <w:left w:val="single" w:color="B7C9D9" w:sz="6" w:space="0"/>
              <w:bottom w:val="single" w:color="B7C9D9" w:sz="6" w:space="0"/>
              <w:right w:val="single" w:color="B7C9D9" w:sz="6" w:space="0"/>
            </w:tcBorders>
            <w:shd w:val="clear" w:color="auto" w:fill="334155"/>
            <w:vAlign w:val="center"/>
          </w:tcPr>
          <w:p w14:paraId="7E0969EA">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Provider Responsibility</w:t>
            </w:r>
          </w:p>
        </w:tc>
        <w:tc>
          <w:tcPr>
            <w:tcW w:w="2030" w:type="dxa"/>
            <w:tcBorders>
              <w:top w:val="single" w:color="B7C9D9" w:sz="6" w:space="0"/>
              <w:left w:val="single" w:color="B7C9D9" w:sz="6" w:space="0"/>
              <w:bottom w:val="single" w:color="B7C9D9" w:sz="6" w:space="0"/>
              <w:right w:val="single" w:color="B7C9D9" w:sz="6" w:space="0"/>
            </w:tcBorders>
            <w:shd w:val="clear" w:color="auto" w:fill="334155"/>
            <w:vAlign w:val="center"/>
          </w:tcPr>
          <w:p w14:paraId="31330F92">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Student Responsibility</w:t>
            </w:r>
          </w:p>
        </w:tc>
        <w:tc>
          <w:tcPr>
            <w:tcW w:w="1788" w:type="dxa"/>
            <w:tcBorders>
              <w:top w:val="single" w:color="B7C9D9" w:sz="6" w:space="0"/>
              <w:left w:val="single" w:color="B7C9D9" w:sz="6" w:space="0"/>
              <w:bottom w:val="single" w:color="B7C9D9" w:sz="6" w:space="0"/>
              <w:right w:val="single" w:color="B7C9D9" w:sz="6" w:space="0"/>
            </w:tcBorders>
            <w:shd w:val="clear" w:color="auto" w:fill="334155"/>
            <w:vAlign w:val="center"/>
          </w:tcPr>
          <w:p w14:paraId="066E4A03">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Evidence to Submit</w:t>
            </w:r>
          </w:p>
        </w:tc>
      </w:tr>
      <w:tr w14:paraId="483E3A3B">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FFD74B8">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IaaS</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68A8F5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Virtual servers, cloud storage, and networking for SafeWalk</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46D207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Provides virtual machines, storage, networking, and infrastructure maintenance</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9F13B4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Configure servers, deploy backend application, and manage resources</w:t>
            </w:r>
          </w:p>
        </w:tc>
        <w:tc>
          <w:tcPr>
            <w:tcW w:w="178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34FD9D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Cloud infrastructure configuration screenshot</w:t>
            </w:r>
          </w:p>
        </w:tc>
      </w:tr>
      <w:tr w14:paraId="2733E055">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20DF9CD">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PaaS</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296DC1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Backend application, REST APIs, and business logic</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230FCF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Provides runtime environment, database services, and deployment platform</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594A9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Develop APIs, implement risk calculation, and integrate cloud services</w:t>
            </w:r>
          </w:p>
        </w:tc>
        <w:tc>
          <w:tcPr>
            <w:tcW w:w="178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250776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API deployment or backend screenshot</w:t>
            </w:r>
          </w:p>
        </w:tc>
      </w:tr>
      <w:tr w14:paraId="1BAAEC70">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6F2B37A">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SaaS</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2AD033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SafeWalk web/mobile dashboard for users and administrators</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0AE16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Hosts the application, manages updates, and ensures availability</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95899B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Design user interface, dashboards, and report management</w:t>
            </w:r>
          </w:p>
        </w:tc>
        <w:tc>
          <w:tcPr>
            <w:tcW w:w="178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4908D2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Dashboard or application screenshot</w:t>
            </w:r>
          </w:p>
        </w:tc>
      </w:tr>
      <w:tr w14:paraId="3112D720">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BED0A3F">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XaaS / Specialized Service</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41FD24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Maps API, Location Services, Notification Service, Analytics</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F531DE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Provides map services, geolocation, notifications, and analytics tools</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5F4921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Integrate APIs, configure alerts, and use analytics services</w:t>
            </w:r>
          </w:p>
        </w:tc>
        <w:tc>
          <w:tcPr>
            <w:tcW w:w="178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61CDED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Maps API integration or notification screenshot</w:t>
            </w:r>
          </w:p>
        </w:tc>
      </w:tr>
    </w:tbl>
    <w:p w14:paraId="5CF19436">
      <w:pPr>
        <w:pStyle w:val="4"/>
        <w:jc w:val="both"/>
      </w:pPr>
      <w:r>
        <w:rPr>
          <w:rFonts w:ascii="Arial" w:hAnsi="Arial"/>
          <w:b/>
          <w:color w:val="1F4E79"/>
        </w:rPr>
        <w:t>Task 2B - Capstone Cloud Service Decision Matrix</w:t>
      </w:r>
    </w:p>
    <w:tbl>
      <w:tblPr>
        <w:tblStyle w:val="12"/>
        <w:tblW w:w="0" w:type="auto"/>
        <w:jc w:val="center"/>
        <w:tblLayout w:type="fixed"/>
        <w:tblCellMar>
          <w:top w:w="0" w:type="dxa"/>
          <w:left w:w="108" w:type="dxa"/>
          <w:bottom w:w="0" w:type="dxa"/>
          <w:right w:w="108" w:type="dxa"/>
        </w:tblCellMar>
      </w:tblPr>
      <w:tblGrid>
        <w:gridCol w:w="2030"/>
        <w:gridCol w:w="2030"/>
        <w:gridCol w:w="2030"/>
        <w:gridCol w:w="2030"/>
        <w:gridCol w:w="1518"/>
      </w:tblGrid>
      <w:tr w14:paraId="2B9F0EF9">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6DF3BDB5">
            <w:pPr>
              <w:keepNext w:val="0"/>
              <w:keepLines w:val="0"/>
              <w:widowControl/>
              <w:suppressLineNumbers w:val="0"/>
              <w:jc w:val="both"/>
              <w:rPr>
                <w:rFonts w:hint="default" w:ascii="Times New Roman" w:hAnsi="Times New Roman" w:cs="Times New Roman"/>
              </w:rPr>
            </w:pPr>
            <w:r>
              <w:rPr>
                <w:rStyle w:val="35"/>
                <w:rFonts w:hint="default" w:ascii="Times New Roman" w:hAnsi="Times New Roman" w:eastAsia="SimSun" w:cs="Times New Roman"/>
                <w:kern w:val="0"/>
                <w:sz w:val="24"/>
                <w:szCs w:val="24"/>
                <w:lang w:val="en-US" w:eastAsia="zh-CN" w:bidi="ar"/>
              </w:rPr>
              <w:t>Cloud Layer / Function</w:t>
            </w:r>
          </w:p>
        </w:tc>
        <w:tc>
          <w:tcPr>
            <w:tcW w:w="2030"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2842DADA">
            <w:pPr>
              <w:keepNext w:val="0"/>
              <w:keepLines w:val="0"/>
              <w:widowControl/>
              <w:suppressLineNumbers w:val="0"/>
              <w:jc w:val="both"/>
              <w:rPr>
                <w:rFonts w:hint="default" w:ascii="Times New Roman" w:hAnsi="Times New Roman" w:cs="Times New Roman"/>
              </w:rPr>
            </w:pPr>
            <w:r>
              <w:rPr>
                <w:rStyle w:val="35"/>
                <w:rFonts w:hint="default" w:ascii="Times New Roman" w:hAnsi="Times New Roman" w:eastAsia="SimSun" w:cs="Times New Roman"/>
                <w:kern w:val="0"/>
                <w:sz w:val="24"/>
                <w:szCs w:val="24"/>
                <w:lang w:val="en-US" w:eastAsia="zh-CN" w:bidi="ar"/>
              </w:rPr>
              <w:t>Selected Tool or Service</w:t>
            </w:r>
          </w:p>
        </w:tc>
        <w:tc>
          <w:tcPr>
            <w:tcW w:w="2030"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62738397">
            <w:pPr>
              <w:keepNext w:val="0"/>
              <w:keepLines w:val="0"/>
              <w:widowControl/>
              <w:suppressLineNumbers w:val="0"/>
              <w:jc w:val="both"/>
              <w:rPr>
                <w:rFonts w:hint="default" w:ascii="Times New Roman" w:hAnsi="Times New Roman" w:cs="Times New Roman"/>
              </w:rPr>
            </w:pPr>
            <w:r>
              <w:rPr>
                <w:rStyle w:val="35"/>
                <w:rFonts w:hint="default" w:ascii="Times New Roman" w:hAnsi="Times New Roman" w:eastAsia="SimSun" w:cs="Times New Roman"/>
                <w:kern w:val="0"/>
                <w:sz w:val="24"/>
                <w:szCs w:val="24"/>
                <w:lang w:val="en-US" w:eastAsia="zh-CN" w:bidi="ar"/>
              </w:rPr>
              <w:t>Data / Resource Handled</w:t>
            </w:r>
          </w:p>
        </w:tc>
        <w:tc>
          <w:tcPr>
            <w:tcW w:w="2030"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3AA50F44">
            <w:pPr>
              <w:keepNext w:val="0"/>
              <w:keepLines w:val="0"/>
              <w:widowControl/>
              <w:suppressLineNumbers w:val="0"/>
              <w:jc w:val="both"/>
              <w:rPr>
                <w:rFonts w:hint="default" w:ascii="Times New Roman" w:hAnsi="Times New Roman" w:cs="Times New Roman"/>
              </w:rPr>
            </w:pPr>
            <w:r>
              <w:rPr>
                <w:rStyle w:val="35"/>
                <w:rFonts w:hint="default" w:ascii="Times New Roman" w:hAnsi="Times New Roman" w:eastAsia="SimSun" w:cs="Times New Roman"/>
                <w:kern w:val="0"/>
                <w:sz w:val="24"/>
                <w:szCs w:val="24"/>
                <w:lang w:val="en-US" w:eastAsia="zh-CN" w:bidi="ar"/>
              </w:rPr>
              <w:t>API or Integration Path</w:t>
            </w:r>
          </w:p>
        </w:tc>
        <w:tc>
          <w:tcPr>
            <w:tcW w:w="1518"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1C0F2D35">
            <w:pPr>
              <w:keepNext w:val="0"/>
              <w:keepLines w:val="0"/>
              <w:widowControl/>
              <w:suppressLineNumbers w:val="0"/>
              <w:jc w:val="both"/>
              <w:rPr>
                <w:rFonts w:hint="default" w:ascii="Times New Roman" w:hAnsi="Times New Roman" w:cs="Times New Roman"/>
              </w:rPr>
            </w:pPr>
            <w:r>
              <w:rPr>
                <w:rStyle w:val="35"/>
                <w:rFonts w:hint="default" w:ascii="Times New Roman" w:hAnsi="Times New Roman" w:eastAsia="SimSun" w:cs="Times New Roman"/>
                <w:kern w:val="0"/>
                <w:sz w:val="24"/>
                <w:szCs w:val="24"/>
                <w:lang w:val="en-US" w:eastAsia="zh-CN" w:bidi="ar"/>
              </w:rPr>
              <w:t>Security / Scaling Note</w:t>
            </w:r>
          </w:p>
        </w:tc>
      </w:tr>
      <w:tr w14:paraId="38A7EF05">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8010A5F">
            <w:pPr>
              <w:keepNext w:val="0"/>
              <w:keepLines w:val="0"/>
              <w:widowControl/>
              <w:suppressLineNumbers w:val="0"/>
              <w:jc w:val="both"/>
              <w:rPr>
                <w:rFonts w:hint="default" w:ascii="Times New Roman" w:hAnsi="Times New Roman" w:cs="Times New Roman"/>
              </w:rPr>
            </w:pPr>
            <w:r>
              <w:rPr>
                <w:rStyle w:val="35"/>
                <w:rFonts w:hint="default" w:ascii="Times New Roman" w:hAnsi="Times New Roman" w:eastAsia="SimSun" w:cs="Times New Roman"/>
                <w:kern w:val="0"/>
                <w:sz w:val="24"/>
                <w:szCs w:val="24"/>
                <w:lang w:val="en-US" w:eastAsia="zh-CN" w:bidi="ar"/>
              </w:rPr>
              <w:t>Client Access and UI</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E251FD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SafeWalk Mobile/Web Application</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3085A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login, route search, crowd reports</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B3ECC6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API over HTTPS</w:t>
            </w:r>
          </w:p>
        </w:tc>
        <w:tc>
          <w:tcPr>
            <w:tcW w:w="151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B52B6B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Secure user access with authentication</w:t>
            </w:r>
          </w:p>
        </w:tc>
      </w:tr>
      <w:tr w14:paraId="303BE982">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9AAC53F">
            <w:pPr>
              <w:keepNext w:val="0"/>
              <w:keepLines w:val="0"/>
              <w:widowControl/>
              <w:suppressLineNumbers w:val="0"/>
              <w:jc w:val="both"/>
              <w:rPr>
                <w:rFonts w:hint="default" w:ascii="Times New Roman" w:hAnsi="Times New Roman" w:cs="Times New Roman"/>
              </w:rPr>
            </w:pPr>
            <w:r>
              <w:rPr>
                <w:rStyle w:val="35"/>
                <w:rFonts w:hint="default" w:ascii="Times New Roman" w:hAnsi="Times New Roman" w:eastAsia="SimSun" w:cs="Times New Roman"/>
                <w:kern w:val="0"/>
                <w:sz w:val="24"/>
                <w:szCs w:val="24"/>
                <w:lang w:val="en-US" w:eastAsia="zh-CN" w:bidi="ar"/>
              </w:rPr>
              <w:t>API / Backend Logic</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B28F61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Node.js / Express Cloud Backend</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93204D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 validation, route calculation, risk scoring</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85EEBE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API</w:t>
            </w:r>
          </w:p>
        </w:tc>
        <w:tc>
          <w:tcPr>
            <w:tcW w:w="151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FFA517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Auto-scaling backend services</w:t>
            </w:r>
          </w:p>
        </w:tc>
      </w:tr>
      <w:tr w14:paraId="784EE76F">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6E74C0B">
            <w:pPr>
              <w:keepNext w:val="0"/>
              <w:keepLines w:val="0"/>
              <w:widowControl/>
              <w:suppressLineNumbers w:val="0"/>
              <w:jc w:val="both"/>
              <w:rPr>
                <w:rFonts w:hint="default" w:ascii="Times New Roman" w:hAnsi="Times New Roman" w:cs="Times New Roman"/>
              </w:rPr>
            </w:pPr>
            <w:r>
              <w:rPr>
                <w:rStyle w:val="35"/>
                <w:rFonts w:hint="default" w:ascii="Times New Roman" w:hAnsi="Times New Roman" w:eastAsia="SimSun" w:cs="Times New Roman"/>
                <w:kern w:val="0"/>
                <w:sz w:val="24"/>
                <w:szCs w:val="24"/>
                <w:lang w:val="en-US" w:eastAsia="zh-CN" w:bidi="ar"/>
              </w:rPr>
              <w:t>Authentication and Identity</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D997AD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Firebase Authentication</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02763D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accounts and login credentials</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AFA31C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OAuth 2.0 / JWT</w:t>
            </w:r>
          </w:p>
        </w:tc>
        <w:tc>
          <w:tcPr>
            <w:tcW w:w="151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9DC911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Multi-factor authentication and secure access</w:t>
            </w:r>
          </w:p>
        </w:tc>
      </w:tr>
      <w:tr w14:paraId="198871F4">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973EE2A">
            <w:pPr>
              <w:keepNext w:val="0"/>
              <w:keepLines w:val="0"/>
              <w:widowControl/>
              <w:suppressLineNumbers w:val="0"/>
              <w:jc w:val="both"/>
              <w:rPr>
                <w:rFonts w:hint="default" w:ascii="Times New Roman" w:hAnsi="Times New Roman" w:cs="Times New Roman"/>
              </w:rPr>
            </w:pPr>
            <w:r>
              <w:rPr>
                <w:rStyle w:val="35"/>
                <w:rFonts w:hint="default" w:ascii="Times New Roman" w:hAnsi="Times New Roman" w:eastAsia="SimSun" w:cs="Times New Roman"/>
                <w:kern w:val="0"/>
                <w:sz w:val="24"/>
                <w:szCs w:val="24"/>
                <w:lang w:val="en-US" w:eastAsia="zh-CN" w:bidi="ar"/>
              </w:rPr>
              <w:t>Database / Structured Records</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0C85F7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Firebase Firestore / MySQL</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AE1B20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reports, locations, incident records, risk scores</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82072E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API</w:t>
            </w:r>
          </w:p>
        </w:tc>
        <w:tc>
          <w:tcPr>
            <w:tcW w:w="151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584E3E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Encrypted database with role-based access</w:t>
            </w:r>
          </w:p>
        </w:tc>
      </w:tr>
      <w:tr w14:paraId="538330D0">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B3D460">
            <w:pPr>
              <w:keepNext w:val="0"/>
              <w:keepLines w:val="0"/>
              <w:widowControl/>
              <w:suppressLineNumbers w:val="0"/>
              <w:jc w:val="both"/>
              <w:rPr>
                <w:rFonts w:hint="default" w:ascii="Times New Roman" w:hAnsi="Times New Roman" w:cs="Times New Roman"/>
              </w:rPr>
            </w:pPr>
            <w:r>
              <w:rPr>
                <w:rStyle w:val="35"/>
                <w:rFonts w:hint="default" w:ascii="Times New Roman" w:hAnsi="Times New Roman" w:eastAsia="SimSun" w:cs="Times New Roman"/>
                <w:kern w:val="0"/>
                <w:sz w:val="24"/>
                <w:szCs w:val="24"/>
                <w:lang w:val="en-US" w:eastAsia="zh-CN" w:bidi="ar"/>
              </w:rPr>
              <w:t>File / Object Storage</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22DD9D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Firebase Storage / Cloud Storage</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9BF81A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Evidence images, uploaded files, reports</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3971CA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Storage API</w:t>
            </w:r>
          </w:p>
        </w:tc>
        <w:tc>
          <w:tcPr>
            <w:tcW w:w="151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958DD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Secure object storage with backup</w:t>
            </w:r>
          </w:p>
        </w:tc>
      </w:tr>
      <w:tr w14:paraId="19E487BC">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7D844AA">
            <w:pPr>
              <w:keepNext w:val="0"/>
              <w:keepLines w:val="0"/>
              <w:widowControl/>
              <w:suppressLineNumbers w:val="0"/>
              <w:jc w:val="both"/>
              <w:rPr>
                <w:rFonts w:hint="default" w:ascii="Times New Roman" w:hAnsi="Times New Roman" w:cs="Times New Roman"/>
              </w:rPr>
            </w:pPr>
            <w:r>
              <w:rPr>
                <w:rStyle w:val="35"/>
                <w:rFonts w:hint="default" w:ascii="Times New Roman" w:hAnsi="Times New Roman" w:eastAsia="SimSun" w:cs="Times New Roman"/>
                <w:kern w:val="0"/>
                <w:sz w:val="24"/>
                <w:szCs w:val="24"/>
                <w:lang w:val="en-US" w:eastAsia="zh-CN" w:bidi="ar"/>
              </w:rPr>
              <w:t>Monitoring / Logs / Usage Metrics</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291E93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Google Cloud Monitoring / Cloud Logging</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51BA07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Application logs, API usage, performance metrics</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C4DDAC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Monitoring API</w:t>
            </w:r>
          </w:p>
        </w:tc>
        <w:tc>
          <w:tcPr>
            <w:tcW w:w="151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837F5A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Continuous monitoring and automatic alerts</w:t>
            </w:r>
          </w:p>
        </w:tc>
      </w:tr>
      <w:tr w14:paraId="6F4E5837">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70BB5EE">
            <w:pPr>
              <w:keepNext w:val="0"/>
              <w:keepLines w:val="0"/>
              <w:widowControl/>
              <w:suppressLineNumbers w:val="0"/>
              <w:jc w:val="both"/>
              <w:rPr>
                <w:rFonts w:hint="default" w:ascii="Times New Roman" w:hAnsi="Times New Roman" w:cs="Times New Roman"/>
              </w:rPr>
            </w:pPr>
            <w:r>
              <w:rPr>
                <w:rStyle w:val="35"/>
                <w:rFonts w:hint="default" w:ascii="Times New Roman" w:hAnsi="Times New Roman" w:eastAsia="SimSun" w:cs="Times New Roman"/>
                <w:kern w:val="0"/>
                <w:sz w:val="24"/>
                <w:szCs w:val="24"/>
                <w:lang w:val="en-US" w:eastAsia="zh-CN" w:bidi="ar"/>
              </w:rPr>
              <w:t>Analytics / Reporting Output</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404F3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Looker Studio / Power BI Dashboard</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FB14B6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Risk heatmaps, safer routes, usage reports</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8EFD14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API &amp; Database Integration</w:t>
            </w:r>
          </w:p>
        </w:tc>
        <w:tc>
          <w:tcPr>
            <w:tcW w:w="151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C2CAE5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Scalable analytics with real-time visualization</w:t>
            </w:r>
          </w:p>
        </w:tc>
      </w:tr>
      <w:tr w14:paraId="71E05CFC">
        <w:tblPrEx>
          <w:tblCellMar>
            <w:top w:w="0" w:type="dxa"/>
            <w:left w:w="108" w:type="dxa"/>
            <w:bottom w:w="0" w:type="dxa"/>
            <w:right w:w="108" w:type="dxa"/>
          </w:tblCellMar>
        </w:tblPrEx>
        <w:trPr>
          <w:jc w:val="center"/>
        </w:trPr>
        <w:tc>
          <w:tcPr>
            <w:tcW w:w="9638" w:type="dxa"/>
            <w:gridSpan w:val="5"/>
            <w:tcBorders>
              <w:top w:val="single" w:color="B7C9D9" w:sz="6" w:space="0"/>
              <w:left w:val="single" w:color="B7C9D9" w:sz="6" w:space="0"/>
              <w:bottom w:val="single" w:color="B7C9D9" w:sz="6" w:space="0"/>
              <w:right w:val="single" w:color="B7C9D9" w:sz="6" w:space="0"/>
            </w:tcBorders>
            <w:shd w:val="clear" w:color="auto" w:fill="FFFFFF"/>
          </w:tcPr>
          <w:p w14:paraId="3E120380">
            <w:pPr>
              <w:jc w:val="both"/>
              <w:rPr>
                <w:rFonts w:ascii="Arial" w:hAnsi="Arial"/>
                <w:b/>
                <w:color w:val="1F4E79"/>
                <w:sz w:val="18"/>
              </w:rPr>
            </w:pPr>
            <w:r>
              <w:rPr>
                <w:rFonts w:ascii="Arial" w:hAnsi="Arial"/>
                <w:b/>
                <w:color w:val="1F4E79"/>
                <w:sz w:val="18"/>
              </w:rPr>
              <w:t>Technical justification: Explain why the selected cloud service pattern fits your capstone project's users, data, API flow, scalability, and security needs.</w:t>
            </w:r>
          </w:p>
          <w:p w14:paraId="1E73938C">
            <w:pPr>
              <w:pStyle w:val="4"/>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selected cloud service pattern is suitable for the </w:t>
            </w:r>
            <w:r>
              <w:rPr>
                <w:rStyle w:val="35"/>
                <w:rFonts w:hint="default" w:ascii="Times New Roman" w:hAnsi="Times New Roman" w:cs="Times New Roman"/>
                <w:b w:val="0"/>
                <w:bCs w:val="0"/>
                <w:sz w:val="24"/>
                <w:szCs w:val="24"/>
              </w:rPr>
              <w:t>SafeWalk Cloud Route Intelligence Using Crowd Reports and Risk Heatmaps</w:t>
            </w:r>
            <w:r>
              <w:rPr>
                <w:rFonts w:hint="default" w:ascii="Times New Roman" w:hAnsi="Times New Roman" w:cs="Times New Roman"/>
                <w:b w:val="0"/>
                <w:bCs w:val="0"/>
                <w:sz w:val="24"/>
                <w:szCs w:val="24"/>
              </w:rPr>
              <w:t xml:space="preserve"> project because it supports different users, real-time data processing, secure API communication, and future growth. Pedestrians, students, commuters, and administrators can access the SafeWalk application through a mobile or web interface from any location. The cloud backend provides continuous availability and allows users to search for safer routes, submit crowd reports, and view risk heatmaps without depending on a local server.</w:t>
            </w:r>
          </w:p>
          <w:p w14:paraId="02ADA2F8">
            <w:pPr>
              <w:pStyle w:val="34"/>
              <w:keepNext w:val="0"/>
              <w:keepLines w:val="0"/>
              <w:widowControl/>
              <w:suppressLineNumbers w:val="0"/>
              <w:jc w:val="both"/>
            </w:pPr>
            <w:r>
              <w:rPr>
                <w:rFonts w:hint="default" w:ascii="Times New Roman" w:hAnsi="Times New Roman" w:cs="Times New Roman"/>
                <w:b w:val="0"/>
                <w:bCs w:val="0"/>
                <w:sz w:val="24"/>
                <w:szCs w:val="24"/>
              </w:rPr>
              <w:t>The project handles structured data such as user details, locations, incident reports, risk scores, and route records, along with unstructured data such as uploaded evidence images. A cloud database is suitable for storing structured records, while object storage can securely manage images, reports, and logs. This separation improves data organization, retrieval speed, and storage efficiency.</w:t>
            </w:r>
          </w:p>
        </w:tc>
      </w:tr>
    </w:tbl>
    <w:p w14:paraId="45092CD5">
      <w:pPr>
        <w:pStyle w:val="3"/>
        <w:jc w:val="both"/>
      </w:pPr>
      <w:r>
        <w:rPr>
          <w:rFonts w:ascii="Arial" w:hAnsi="Arial"/>
          <w:b/>
          <w:color w:val="1F4E79"/>
        </w:rPr>
        <w:t>Task 3 - Capstone Cloud Flow Mapping</w:t>
      </w:r>
    </w:p>
    <w:p w14:paraId="2ABE604C">
      <w:pPr>
        <w:spacing w:after="100" w:line="259" w:lineRule="auto"/>
        <w:jc w:val="both"/>
      </w:pPr>
      <w:r>
        <w:rPr>
          <w:rFonts w:ascii="Arial" w:hAnsi="Arial"/>
          <w:b w:val="0"/>
          <w:color w:val="1F2937"/>
          <w:sz w:val="20"/>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3413F265">
      <w:pPr>
        <w:jc w:val="both"/>
      </w:pPr>
      <w:r>
        <w:drawing>
          <wp:inline distT="0" distB="0" distL="114300" distR="114300">
            <wp:extent cx="5989320" cy="351853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89320" cy="3518726"/>
                    </a:xfrm>
                    <a:prstGeom prst="rect">
                      <a:avLst/>
                    </a:prstGeom>
                  </pic:spPr>
                </pic:pic>
              </a:graphicData>
            </a:graphic>
          </wp:inline>
        </w:drawing>
      </w:r>
    </w:p>
    <w:tbl>
      <w:tblPr>
        <w:tblStyle w:val="12"/>
        <w:tblW w:w="0" w:type="auto"/>
        <w:jc w:val="center"/>
        <w:tblLayout w:type="fixed"/>
        <w:tblCellMar>
          <w:top w:w="0" w:type="dxa"/>
          <w:left w:w="108" w:type="dxa"/>
          <w:bottom w:w="0" w:type="dxa"/>
          <w:right w:w="108" w:type="dxa"/>
        </w:tblCellMar>
      </w:tblPr>
      <w:tblGrid>
        <w:gridCol w:w="5074"/>
        <w:gridCol w:w="4564"/>
        <w:gridCol w:w="510"/>
      </w:tblGrid>
      <w:tr w14:paraId="7FA5A70E">
        <w:tblPrEx>
          <w:tblCellMar>
            <w:top w:w="0" w:type="dxa"/>
            <w:left w:w="108" w:type="dxa"/>
            <w:bottom w:w="0" w:type="dxa"/>
            <w:right w:w="108" w:type="dxa"/>
          </w:tblCellMar>
        </w:tblPrEx>
        <w:trPr>
          <w:gridAfter w:val="1"/>
          <w:jc w:val="center"/>
        </w:trPr>
        <w:tc>
          <w:tcPr>
            <w:tcW w:w="10148" w:type="dxa"/>
            <w:gridSpan w:val="2"/>
            <w:tcBorders>
              <w:top w:val="single" w:color="466A8F" w:sz="10" w:space="0"/>
              <w:left w:val="single" w:color="466A8F" w:sz="10" w:space="0"/>
              <w:bottom w:val="single" w:color="466A8F" w:sz="10" w:space="0"/>
              <w:right w:val="single" w:color="466A8F" w:sz="10" w:space="0"/>
            </w:tcBorders>
            <w:shd w:val="clear" w:color="auto" w:fill="F3F6FA"/>
          </w:tcPr>
          <w:p w14:paraId="46A5FB00">
            <w:pPr>
              <w:spacing w:after="40"/>
              <w:jc w:val="both"/>
            </w:pPr>
            <w:r>
              <w:rPr>
                <w:rFonts w:ascii="Arial" w:hAnsi="Arial"/>
                <w:b/>
                <w:color w:val="466A8F"/>
                <w:sz w:val="20"/>
              </w:rPr>
              <w:t>Student Drawing Requirement</w:t>
            </w:r>
          </w:p>
          <w:p w14:paraId="5AD8BC13">
            <w:pPr>
              <w:spacing w:after="40"/>
              <w:jc w:val="both"/>
            </w:pPr>
            <w:r>
              <w:rPr>
                <w:rFonts w:ascii="Arial" w:hAnsi="Arial"/>
                <w:color w:val="1F2937"/>
                <w:sz w:val="18"/>
              </w:rPr>
              <w:t>Do not copy the sample as it is. Use it as a layout model, then create your own capstone-specific flow diagram with meaningful labels, arrows, data movement, API names, and cloud service choices.</w:t>
            </w:r>
          </w:p>
        </w:tc>
      </w:tr>
      <w:tr w14:paraId="5B247678">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2F6690"/>
            <w:vAlign w:val="center"/>
          </w:tcPr>
          <w:p w14:paraId="1B06348A">
            <w:pPr>
              <w:spacing w:after="40"/>
              <w:jc w:val="both"/>
            </w:pPr>
            <w:r>
              <w:rPr>
                <w:rFonts w:ascii="Arial" w:hAnsi="Arial"/>
                <w:b/>
                <w:color w:val="FFFFFF"/>
                <w:sz w:val="18"/>
              </w:rPr>
              <w:t>Flow Component</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2F6690"/>
            <w:vAlign w:val="center"/>
          </w:tcPr>
          <w:p w14:paraId="6C37E640">
            <w:pPr>
              <w:spacing w:after="40"/>
              <w:jc w:val="both"/>
            </w:pPr>
            <w:r>
              <w:rPr>
                <w:rFonts w:ascii="Arial" w:hAnsi="Arial"/>
                <w:b/>
                <w:color w:val="FFFFFF"/>
                <w:sz w:val="18"/>
              </w:rPr>
              <w:t>Student Entry</w:t>
            </w:r>
          </w:p>
        </w:tc>
      </w:tr>
      <w:tr w14:paraId="6726B329">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0833B9D">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Flow Component</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898587E">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Student Entry</w:t>
            </w:r>
          </w:p>
        </w:tc>
      </w:tr>
      <w:tr w14:paraId="743D2711">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5C66082">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User role and action</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03A8F6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Pedestrian, student, commuter, or visitor searches for a safer route or submits a crowd report about an unsafe location.</w:t>
            </w:r>
          </w:p>
        </w:tc>
      </w:tr>
      <w:tr w14:paraId="097CDA34">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66FE865">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Frontend / app screen</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A94267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SafeWalk mobile/web application containing the login screen, map screen, route-search page, crowd-report form, risk-heatmap view, and alert screen.</w:t>
            </w:r>
          </w:p>
        </w:tc>
      </w:tr>
      <w:tr w14:paraId="39FEDF4C">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A84F8AD">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API endpoint and method</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12FEDE6B">
            <w:pPr>
              <w:keepNext w:val="0"/>
              <w:keepLines w:val="0"/>
              <w:widowControl/>
              <w:suppressLineNumbers w:val="0"/>
              <w:jc w:val="both"/>
              <w:rPr>
                <w:rFonts w:hint="default" w:ascii="Times New Roman" w:hAnsi="Times New Roman" w:cs="Times New Roman"/>
                <w:sz w:val="24"/>
                <w:szCs w:val="24"/>
              </w:rPr>
            </w:pPr>
            <w:r>
              <w:rPr>
                <w:rStyle w:val="20"/>
                <w:rFonts w:hint="default" w:ascii="Times New Roman" w:hAnsi="Times New Roman" w:eastAsia="SimSun" w:cs="Times New Roman"/>
                <w:kern w:val="0"/>
                <w:sz w:val="24"/>
                <w:szCs w:val="24"/>
                <w:lang w:val="en-US" w:eastAsia="zh-CN" w:bidi="ar"/>
              </w:rPr>
              <w:t>POST /reports</w:t>
            </w:r>
            <w:r>
              <w:rPr>
                <w:rFonts w:hint="default" w:ascii="Times New Roman" w:hAnsi="Times New Roman" w:eastAsia="SimSun" w:cs="Times New Roman"/>
                <w:kern w:val="0"/>
                <w:sz w:val="24"/>
                <w:szCs w:val="24"/>
                <w:lang w:val="en-US" w:eastAsia="zh-CN" w:bidi="ar"/>
              </w:rPr>
              <w:t xml:space="preserve"> to submit a crowd report, </w:t>
            </w:r>
            <w:r>
              <w:rPr>
                <w:rStyle w:val="20"/>
                <w:rFonts w:hint="default" w:ascii="Times New Roman" w:hAnsi="Times New Roman" w:eastAsia="SimSun" w:cs="Times New Roman"/>
                <w:kern w:val="0"/>
                <w:sz w:val="24"/>
                <w:szCs w:val="24"/>
                <w:lang w:val="en-US" w:eastAsia="zh-CN" w:bidi="ar"/>
              </w:rPr>
              <w:t>GET /safe-route</w:t>
            </w:r>
            <w:r>
              <w:rPr>
                <w:rFonts w:hint="default" w:ascii="Times New Roman" w:hAnsi="Times New Roman" w:eastAsia="SimSun" w:cs="Times New Roman"/>
                <w:kern w:val="0"/>
                <w:sz w:val="24"/>
                <w:szCs w:val="24"/>
                <w:lang w:val="en-US" w:eastAsia="zh-CN" w:bidi="ar"/>
              </w:rPr>
              <w:t xml:space="preserve"> to receive safer route suggestions, and </w:t>
            </w:r>
            <w:r>
              <w:rPr>
                <w:rStyle w:val="20"/>
                <w:rFonts w:hint="default" w:ascii="Times New Roman" w:hAnsi="Times New Roman" w:eastAsia="SimSun" w:cs="Times New Roman"/>
                <w:kern w:val="0"/>
                <w:sz w:val="24"/>
                <w:szCs w:val="24"/>
                <w:lang w:val="en-US" w:eastAsia="zh-CN" w:bidi="ar"/>
              </w:rPr>
              <w:t>GET /risk-heatmap</w:t>
            </w:r>
            <w:r>
              <w:rPr>
                <w:rFonts w:hint="default" w:ascii="Times New Roman" w:hAnsi="Times New Roman" w:eastAsia="SimSun" w:cs="Times New Roman"/>
                <w:kern w:val="0"/>
                <w:sz w:val="24"/>
                <w:szCs w:val="24"/>
                <w:lang w:val="en-US" w:eastAsia="zh-CN" w:bidi="ar"/>
              </w:rPr>
              <w:t xml:space="preserve"> to retrieve risk-level data for different locations.</w:t>
            </w:r>
          </w:p>
        </w:tc>
      </w:tr>
      <w:tr w14:paraId="1288F960">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D37A6CD">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Backend processing rule</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806F5A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backend validates the user and report, checks location and incident details, calculates a risk score, combines crowd reports with historical data, and ranks available routes according to safety.</w:t>
            </w:r>
          </w:p>
        </w:tc>
      </w:tr>
      <w:tr w14:paraId="3747827E">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801C151">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Cloud database / storage operation</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82C97A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cloud database stores user details, location coordinates, crowd reports, incident history, route records, and calculated risk scores. Object storage stores uploaded evidence images, reports, and system logs.</w:t>
            </w:r>
          </w:p>
        </w:tc>
      </w:tr>
      <w:tr w14:paraId="63016409">
        <w:tblPrEx>
          <w:tblCellMar>
            <w:top w:w="0" w:type="dxa"/>
            <w:left w:w="108" w:type="dxa"/>
            <w:bottom w:w="0" w:type="dxa"/>
            <w:right w:w="108" w:type="dxa"/>
          </w:tblCellMar>
        </w:tblPrEx>
        <w:trPr>
          <w:jc w:val="center"/>
        </w:trPr>
        <w:tc>
          <w:tcPr>
            <w:tcW w:w="294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3963AC6">
            <w:pPr>
              <w:keepNext w:val="0"/>
              <w:keepLines w:val="0"/>
              <w:widowControl/>
              <w:suppressLineNumbers w:val="0"/>
              <w:jc w:val="both"/>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Response, alert, report, or dashboard output</w:t>
            </w:r>
          </w:p>
        </w:tc>
        <w:tc>
          <w:tcPr>
            <w:tcW w:w="669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B5783A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system returns the recommended safer route, route risk score, updated risk heatmap, high-risk-area alert, and analytical dashboard showing incidents and safety trends.</w:t>
            </w:r>
          </w:p>
        </w:tc>
      </w:tr>
      <w:tr w14:paraId="5B920A47">
        <w:tblPrEx>
          <w:tblCellMar>
            <w:top w:w="0" w:type="dxa"/>
            <w:left w:w="108" w:type="dxa"/>
            <w:bottom w:w="0" w:type="dxa"/>
            <w:right w:w="108" w:type="dxa"/>
          </w:tblCellMar>
        </w:tblPrEx>
        <w:trPr>
          <w:gridAfter w:val="1"/>
          <w:jc w:val="center"/>
        </w:trPr>
        <w:tc>
          <w:tcPr>
            <w:tcW w:w="10148" w:type="dxa"/>
            <w:gridSpan w:val="2"/>
            <w:tcBorders>
              <w:top w:val="single" w:color="B7C9D9" w:sz="6" w:space="0"/>
              <w:left w:val="single" w:color="B7C9D9" w:sz="6" w:space="0"/>
              <w:bottom w:val="single" w:color="B7C9D9" w:sz="6" w:space="0"/>
              <w:right w:val="single" w:color="B7C9D9" w:sz="6" w:space="0"/>
            </w:tcBorders>
            <w:shd w:val="clear" w:color="auto" w:fill="FFFFFF"/>
          </w:tcPr>
          <w:p w14:paraId="43113FF9">
            <w:pPr>
              <w:jc w:val="both"/>
              <w:rPr>
                <w:rFonts w:ascii="Arial" w:hAnsi="Arial"/>
                <w:b/>
                <w:color w:val="1F4E79"/>
                <w:sz w:val="18"/>
              </w:rPr>
            </w:pPr>
            <w:r>
              <w:rPr>
                <w:rFonts w:ascii="Arial" w:hAnsi="Arial"/>
                <w:b/>
                <w:color w:val="1F4E79"/>
                <w:sz w:val="18"/>
              </w:rPr>
              <w:t>Paste your redrawn capstone cloud-flow diagram here</w:t>
            </w:r>
          </w:p>
          <w:p w14:paraId="1958998C">
            <w:pPr>
              <w:jc w:val="both"/>
            </w:pPr>
            <w:r>
              <w:rPr>
                <w:rFonts w:ascii="Arial" w:hAnsi="Arial"/>
                <w:color w:val="FFFFFF"/>
                <w:sz w:val="20"/>
              </w:rPr>
              <w:t xml:space="preserve"> </w:t>
            </w:r>
          </w:p>
          <w:p w14:paraId="1BB135B6">
            <w:pPr>
              <w:spacing w:after="140" w:line="252" w:lineRule="auto"/>
              <w:jc w:val="both"/>
            </w:pPr>
            <w:r>
              <w:rPr>
                <w:rFonts w:ascii="Arial" w:hAnsi="Arial"/>
                <w:color w:val="FFFFFF"/>
                <w:sz w:val="20"/>
              </w:rPr>
              <w:t xml:space="preserve"> </w:t>
            </w:r>
            <w:r>
              <w:drawing>
                <wp:inline distT="0" distB="0" distL="114300" distR="114300">
                  <wp:extent cx="5886450" cy="2494915"/>
                  <wp:effectExtent l="0" t="0" r="11430"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5886450" cy="2494915"/>
                          </a:xfrm>
                          <a:prstGeom prst="rect">
                            <a:avLst/>
                          </a:prstGeom>
                          <a:noFill/>
                          <a:ln>
                            <a:noFill/>
                          </a:ln>
                        </pic:spPr>
                      </pic:pic>
                    </a:graphicData>
                  </a:graphic>
                </wp:inline>
              </w:drawing>
            </w:r>
          </w:p>
          <w:p w14:paraId="6CC0E88E">
            <w:pPr>
              <w:spacing w:after="140" w:line="252" w:lineRule="auto"/>
              <w:jc w:val="both"/>
            </w:pPr>
            <w:r>
              <w:rPr>
                <w:rFonts w:ascii="Arial" w:hAnsi="Arial"/>
                <w:color w:val="FFFFFF"/>
                <w:sz w:val="20"/>
              </w:rPr>
              <w:t xml:space="preserve"> </w:t>
            </w:r>
          </w:p>
          <w:p w14:paraId="416CBA7B">
            <w:pPr>
              <w:spacing w:after="140" w:line="252" w:lineRule="auto"/>
              <w:jc w:val="both"/>
            </w:pPr>
            <w:r>
              <w:rPr>
                <w:rFonts w:ascii="Arial" w:hAnsi="Arial"/>
                <w:color w:val="FFFFFF"/>
                <w:sz w:val="20"/>
              </w:rPr>
              <w:t xml:space="preserve"> </w:t>
            </w:r>
          </w:p>
          <w:p w14:paraId="7D9CD9BE">
            <w:pPr>
              <w:spacing w:after="140" w:line="252" w:lineRule="auto"/>
              <w:jc w:val="both"/>
            </w:pPr>
            <w:r>
              <w:rPr>
                <w:rFonts w:ascii="Arial" w:hAnsi="Arial"/>
                <w:color w:val="FFFFFF"/>
                <w:sz w:val="20"/>
              </w:rPr>
              <w:t xml:space="preserve"> </w:t>
            </w:r>
          </w:p>
        </w:tc>
      </w:tr>
      <w:tr w14:paraId="513D6A56">
        <w:tblPrEx>
          <w:tblCellMar>
            <w:top w:w="0" w:type="dxa"/>
            <w:left w:w="108" w:type="dxa"/>
            <w:bottom w:w="0" w:type="dxa"/>
            <w:right w:w="108" w:type="dxa"/>
          </w:tblCellMar>
        </w:tblPrEx>
        <w:trPr>
          <w:gridAfter w:val="1"/>
          <w:jc w:val="center"/>
        </w:trPr>
        <w:tc>
          <w:tcPr>
            <w:tcW w:w="10148" w:type="dxa"/>
            <w:gridSpan w:val="2"/>
            <w:tcBorders>
              <w:top w:val="single" w:color="B7C9D9" w:sz="6" w:space="0"/>
              <w:left w:val="single" w:color="B7C9D9" w:sz="6" w:space="0"/>
              <w:bottom w:val="single" w:color="B7C9D9" w:sz="6" w:space="0"/>
              <w:right w:val="single" w:color="B7C9D9" w:sz="6" w:space="0"/>
            </w:tcBorders>
            <w:shd w:val="clear" w:color="auto" w:fill="FFFFFF"/>
          </w:tcPr>
          <w:p w14:paraId="31D7C644">
            <w:pPr>
              <w:jc w:val="both"/>
              <w:rPr>
                <w:rFonts w:ascii="Arial" w:hAnsi="Arial"/>
                <w:b/>
                <w:color w:val="1F4E79"/>
                <w:sz w:val="18"/>
              </w:rPr>
            </w:pPr>
            <w:r>
              <w:rPr>
                <w:rFonts w:ascii="Arial" w:hAnsi="Arial"/>
                <w:b/>
                <w:color w:val="1F4E79"/>
                <w:sz w:val="18"/>
              </w:rPr>
              <w:t>Brief explanation: explain one complete request-response path from user action to cloud response.</w:t>
            </w:r>
          </w:p>
          <w:p w14:paraId="4278F580">
            <w:pPr>
              <w:pStyle w:val="34"/>
              <w:keepNext w:val="0"/>
              <w:keepLines w:val="0"/>
              <w:widowControl/>
              <w:suppressLineNumbers w:val="0"/>
              <w:jc w:val="both"/>
            </w:pPr>
            <w:r>
              <w:t xml:space="preserve">The cloud flow diagram illustrates the complete request-response process of the </w:t>
            </w:r>
            <w:r>
              <w:rPr>
                <w:rStyle w:val="35"/>
              </w:rPr>
              <w:t>SafeWalk Cloud Route Intelligence Using Crowd Reports and Risk Heatmaps</w:t>
            </w:r>
            <w:r>
              <w:t xml:space="preserve"> system. The workflow begins when a user opens the SafeWalk mobile application to search for a safe route or submit a crowd report about a risky location. The user is authenticated through a secure login mechanism before the request is sent to the cloud using REST APIs. The cloud backend validates the request, processes the location and incident information, calculates the risk score, and stores the data in the cloud database and object storage.</w:t>
            </w:r>
          </w:p>
          <w:p w14:paraId="3AD16878">
            <w:pPr>
              <w:pStyle w:val="34"/>
              <w:keepNext w:val="0"/>
              <w:keepLines w:val="0"/>
              <w:widowControl/>
              <w:suppressLineNumbers w:val="0"/>
              <w:jc w:val="both"/>
            </w:pPr>
            <w:r>
              <w:t xml:space="preserve">The backend also communicates with the maps service to obtain route information and forwards the processed data to the analytics engine. The analytics engine generates real-time </w:t>
            </w:r>
            <w:r>
              <w:rPr>
                <w:rStyle w:val="35"/>
              </w:rPr>
              <w:t>risk heatmaps</w:t>
            </w:r>
            <w:r>
              <w:t xml:space="preserve">, identifies high-risk zones, and recommends the safest route to the user. Finally, the cloud sends the response back to the application, displaying safer routes, alerts, and updated heatmaps. Throughout the workflow, </w:t>
            </w:r>
            <w:r>
              <w:rPr>
                <w:rStyle w:val="35"/>
              </w:rPr>
              <w:t>HTTPS, authentication, encryption, and role-based access control</w:t>
            </w:r>
            <w:r>
              <w:t xml:space="preserve"> provide security, while </w:t>
            </w:r>
            <w:r>
              <w:rPr>
                <w:rStyle w:val="35"/>
              </w:rPr>
              <w:t>auto-scaling, load balancing, and cloud elasticity</w:t>
            </w:r>
            <w:r>
              <w:t xml:space="preserve"> ensure the system can efficiently handle a large number of users and crowd reports without affecting performance.</w:t>
            </w:r>
          </w:p>
          <w:p w14:paraId="1AECEBE6">
            <w:pPr>
              <w:jc w:val="both"/>
              <w:rPr>
                <w:rFonts w:ascii="Arial" w:hAnsi="Arial"/>
                <w:b/>
                <w:color w:val="1F4E79"/>
                <w:sz w:val="18"/>
              </w:rPr>
            </w:pPr>
          </w:p>
          <w:p w14:paraId="08118F62">
            <w:pPr>
              <w:spacing w:after="140" w:line="252" w:lineRule="auto"/>
              <w:jc w:val="both"/>
            </w:pPr>
            <w:r>
              <w:rPr>
                <w:rFonts w:ascii="Arial" w:hAnsi="Arial"/>
                <w:color w:val="FFFFFF"/>
                <w:sz w:val="20"/>
              </w:rPr>
              <w:t xml:space="preserve"> </w:t>
            </w:r>
          </w:p>
          <w:p w14:paraId="74ED8C10">
            <w:pPr>
              <w:spacing w:after="140" w:line="252" w:lineRule="auto"/>
              <w:jc w:val="both"/>
            </w:pPr>
            <w:r>
              <w:rPr>
                <w:rFonts w:ascii="Arial" w:hAnsi="Arial"/>
                <w:color w:val="FFFFFF"/>
                <w:sz w:val="20"/>
              </w:rPr>
              <w:t xml:space="preserve"> </w:t>
            </w:r>
          </w:p>
          <w:p w14:paraId="64F5BEA3">
            <w:pPr>
              <w:spacing w:after="140" w:line="252" w:lineRule="auto"/>
              <w:jc w:val="both"/>
            </w:pPr>
            <w:r>
              <w:rPr>
                <w:rFonts w:ascii="Arial" w:hAnsi="Arial"/>
                <w:color w:val="FFFFFF"/>
                <w:sz w:val="20"/>
              </w:rPr>
              <w:t xml:space="preserve"> </w:t>
            </w:r>
          </w:p>
          <w:p w14:paraId="717D1409">
            <w:pPr>
              <w:spacing w:after="140" w:line="252" w:lineRule="auto"/>
              <w:jc w:val="both"/>
            </w:pPr>
            <w:r>
              <w:rPr>
                <w:rFonts w:ascii="Arial" w:hAnsi="Arial"/>
                <w:color w:val="FFFFFF"/>
                <w:sz w:val="20"/>
              </w:rPr>
              <w:t xml:space="preserve"> </w:t>
            </w:r>
          </w:p>
          <w:p w14:paraId="1EA04976">
            <w:pPr>
              <w:spacing w:after="140" w:line="252" w:lineRule="auto"/>
              <w:jc w:val="both"/>
            </w:pPr>
            <w:r>
              <w:rPr>
                <w:rFonts w:ascii="Arial" w:hAnsi="Arial"/>
                <w:color w:val="FFFFFF"/>
                <w:sz w:val="20"/>
              </w:rPr>
              <w:t xml:space="preserve"> </w:t>
            </w:r>
          </w:p>
        </w:tc>
      </w:tr>
    </w:tbl>
    <w:p w14:paraId="60DDCCB2">
      <w:pPr>
        <w:jc w:val="both"/>
      </w:pPr>
      <w:r>
        <w:rPr>
          <w:rFonts w:ascii="Arial" w:hAnsi="Arial"/>
          <w:b/>
          <w:color w:val="1F4E79"/>
        </w:rPr>
        <w:t>Task 4 - Individual Reflection</w:t>
      </w:r>
    </w:p>
    <w:p w14:paraId="3F7ECA1B">
      <w:pPr>
        <w:spacing w:after="100" w:line="259" w:lineRule="auto"/>
        <w:jc w:val="both"/>
      </w:pPr>
      <w:r>
        <w:rPr>
          <w:rFonts w:ascii="Arial" w:hAnsi="Arial"/>
          <w:b w:val="0"/>
          <w:color w:val="1F2937"/>
          <w:sz w:val="20"/>
        </w:rPr>
        <w:t>Answer the following from your own perspective. Avoid team-common wording.</w:t>
      </w:r>
    </w:p>
    <w:tbl>
      <w:tblPr>
        <w:tblStyle w:val="12"/>
        <w:tblW w:w="0" w:type="auto"/>
        <w:tblInd w:w="0" w:type="dxa"/>
        <w:tblLayout w:type="fixed"/>
        <w:tblCellMar>
          <w:top w:w="0" w:type="dxa"/>
          <w:left w:w="108" w:type="dxa"/>
          <w:bottom w:w="0" w:type="dxa"/>
          <w:right w:w="108" w:type="dxa"/>
        </w:tblCellMar>
      </w:tblPr>
      <w:tblGrid>
        <w:gridCol w:w="9638"/>
      </w:tblGrid>
      <w:tr w14:paraId="5284156D">
        <w:tblPrEx>
          <w:tblCellMar>
            <w:top w:w="0" w:type="dxa"/>
            <w:left w:w="108" w:type="dxa"/>
            <w:bottom w:w="0" w:type="dxa"/>
            <w:right w:w="108" w:type="dxa"/>
          </w:tblCellMar>
        </w:tblPrEx>
        <w:tc>
          <w:tcPr>
            <w:tcW w:w="10148" w:type="dxa"/>
            <w:tcBorders>
              <w:top w:val="single" w:color="B7C9D9" w:sz="6" w:space="0"/>
              <w:left w:val="single" w:color="B7C9D9" w:sz="6" w:space="0"/>
              <w:bottom w:val="single" w:color="B7C9D9" w:sz="6" w:space="0"/>
              <w:right w:val="single" w:color="B7C9D9" w:sz="6" w:space="0"/>
            </w:tcBorders>
            <w:shd w:val="clear" w:color="auto" w:fill="FFFFFF"/>
          </w:tcPr>
          <w:p w14:paraId="6EB7DCD1">
            <w:pPr>
              <w:jc w:val="both"/>
            </w:pPr>
            <w:r>
              <w:rPr>
                <w:rFonts w:ascii="Arial" w:hAnsi="Arial"/>
                <w:b/>
                <w:color w:val="1F4E79"/>
                <w:sz w:val="18"/>
              </w:rPr>
              <w:t>1. What is the strongest cloud concept represented in your capstone project?</w:t>
            </w:r>
          </w:p>
          <w:p w14:paraId="1FCB35F9">
            <w:pPr>
              <w:pStyle w:val="3"/>
              <w:keepNext w:val="0"/>
              <w:keepLines w:val="0"/>
              <w:widowControl/>
              <w:suppressLineNumbers w:val="0"/>
              <w:jc w:val="both"/>
            </w:pPr>
            <w:r>
              <w:rPr>
                <w:rFonts w:ascii="Arial" w:hAnsi="Arial"/>
                <w:color w:val="FFFFFF"/>
                <w:sz w:val="20"/>
              </w:rPr>
              <w:t xml:space="preserve"> </w:t>
            </w:r>
            <w:r>
              <w:rPr>
                <w:rStyle w:val="35"/>
                <w:b/>
                <w:bCs/>
              </w:rPr>
              <w:t>Task 4 – Individual Reflection</w:t>
            </w:r>
          </w:p>
          <w:p w14:paraId="649893D9">
            <w:pPr>
              <w:spacing w:after="140" w:line="252" w:lineRule="auto"/>
              <w:jc w:val="both"/>
            </w:pPr>
            <w:r>
              <w:t xml:space="preserve">The strongest cloud concept in my capstone project is </w:t>
            </w:r>
            <w:r>
              <w:rPr>
                <w:rStyle w:val="35"/>
              </w:rPr>
              <w:t>cloud-based real-time data processing and scalability</w:t>
            </w:r>
            <w:r>
              <w:t xml:space="preserve">. The SafeWalk application collects crowd reports from users, processes them in the cloud, and generates risk heatmaps and safer route recommendations. Cloud computing enables the system to provide real-time information that can be accessed from anywhere using a </w:t>
            </w:r>
          </w:p>
          <w:p w14:paraId="069B5979">
            <w:pPr>
              <w:spacing w:after="140" w:line="252" w:lineRule="auto"/>
              <w:jc w:val="both"/>
            </w:pPr>
            <w:r>
              <w:rPr>
                <w:rFonts w:ascii="Arial" w:hAnsi="Arial"/>
                <w:color w:val="FFFFFF"/>
                <w:sz w:val="20"/>
              </w:rPr>
              <w:t xml:space="preserve"> </w:t>
            </w:r>
          </w:p>
        </w:tc>
      </w:tr>
      <w:tr w14:paraId="13C750C6">
        <w:tblPrEx>
          <w:tblCellMar>
            <w:top w:w="0" w:type="dxa"/>
            <w:left w:w="108" w:type="dxa"/>
            <w:bottom w:w="0" w:type="dxa"/>
            <w:right w:w="108" w:type="dxa"/>
          </w:tblCellMar>
        </w:tblPrEx>
        <w:tc>
          <w:tcPr>
            <w:tcW w:w="10148" w:type="dxa"/>
            <w:tcBorders>
              <w:top w:val="single" w:color="B7C9D9" w:sz="6" w:space="0"/>
              <w:left w:val="single" w:color="B7C9D9" w:sz="6" w:space="0"/>
              <w:bottom w:val="single" w:color="B7C9D9" w:sz="6" w:space="0"/>
              <w:right w:val="single" w:color="B7C9D9" w:sz="6" w:space="0"/>
            </w:tcBorders>
            <w:shd w:val="clear" w:color="auto" w:fill="FFFFFF"/>
          </w:tcPr>
          <w:p w14:paraId="12710992">
            <w:pPr>
              <w:jc w:val="both"/>
            </w:pPr>
            <w:r>
              <w:rPr>
                <w:rFonts w:ascii="Arial" w:hAnsi="Arial"/>
                <w:b/>
                <w:color w:val="1F4E79"/>
                <w:sz w:val="18"/>
              </w:rPr>
              <w:t>2. Where will elasticity or scalability become important in your capstone product?</w:t>
            </w:r>
          </w:p>
          <w:p w14:paraId="6F3091CE">
            <w:pPr>
              <w:pStyle w:val="3"/>
              <w:keepNext w:val="0"/>
              <w:keepLines w:val="0"/>
              <w:widowControl/>
              <w:suppressLineNumbers w:val="0"/>
              <w:jc w:val="both"/>
            </w:pPr>
            <w:r>
              <w:rPr>
                <w:rFonts w:ascii="Arial" w:hAnsi="Arial"/>
                <w:color w:val="FFFFFF"/>
                <w:sz w:val="20"/>
              </w:rPr>
              <w:t xml:space="preserve"> </w:t>
            </w:r>
            <w:r>
              <w:rPr>
                <w:rStyle w:val="35"/>
                <w:b/>
                <w:bCs/>
              </w:rPr>
              <w:t>Task 4 – Individual Reflection</w:t>
            </w:r>
          </w:p>
          <w:p w14:paraId="7B99D8D9">
            <w:pPr>
              <w:pStyle w:val="34"/>
              <w:keepNext w:val="0"/>
              <w:keepLines w:val="0"/>
              <w:widowControl/>
              <w:suppressLineNumbers w:val="0"/>
              <w:jc w:val="both"/>
            </w:pPr>
            <w:r>
              <w:t>Elasticity and scalability become important when many users access the SafeWalk application simultaneously, especially during emergencies, public events, or peak travel hours. As the number of crowd reports and route requests increases, cloud resources can automatically scale to maintain fast response times and reliable service without affecting application performance.</w:t>
            </w:r>
          </w:p>
          <w:p w14:paraId="57548BCF">
            <w:pPr>
              <w:keepNext w:val="0"/>
              <w:keepLines w:val="0"/>
              <w:widowControl/>
              <w:suppressLineNumbers w:val="0"/>
              <w:jc w:val="both"/>
            </w:pPr>
          </w:p>
        </w:tc>
      </w:tr>
      <w:tr w14:paraId="0D052CD1">
        <w:tblPrEx>
          <w:tblCellMar>
            <w:top w:w="0" w:type="dxa"/>
            <w:left w:w="108" w:type="dxa"/>
            <w:bottom w:w="0" w:type="dxa"/>
            <w:right w:w="108" w:type="dxa"/>
          </w:tblCellMar>
        </w:tblPrEx>
        <w:tc>
          <w:tcPr>
            <w:tcW w:w="10148" w:type="dxa"/>
            <w:tcBorders>
              <w:top w:val="single" w:color="B7C9D9" w:sz="6" w:space="0"/>
              <w:left w:val="single" w:color="B7C9D9" w:sz="6" w:space="0"/>
              <w:bottom w:val="single" w:color="B7C9D9" w:sz="6" w:space="0"/>
              <w:right w:val="single" w:color="B7C9D9" w:sz="6" w:space="0"/>
            </w:tcBorders>
            <w:shd w:val="clear" w:color="auto" w:fill="FFFFFF"/>
          </w:tcPr>
          <w:p w14:paraId="6F3FF221">
            <w:pPr>
              <w:jc w:val="both"/>
            </w:pPr>
            <w:r>
              <w:rPr>
                <w:rFonts w:ascii="Arial" w:hAnsi="Arial"/>
                <w:b/>
                <w:color w:val="1F4E79"/>
                <w:sz w:val="18"/>
              </w:rPr>
              <w:t>3. Which API or web-service idea is most relevant to your project and why?</w:t>
            </w:r>
          </w:p>
          <w:p w14:paraId="2027CB1C">
            <w:pPr>
              <w:pStyle w:val="3"/>
              <w:keepNext w:val="0"/>
              <w:keepLines w:val="0"/>
              <w:widowControl/>
              <w:suppressLineNumbers w:val="0"/>
              <w:jc w:val="both"/>
            </w:pPr>
            <w:r>
              <w:rPr>
                <w:rFonts w:ascii="Arial" w:hAnsi="Arial"/>
                <w:color w:val="FFFFFF"/>
                <w:sz w:val="20"/>
              </w:rPr>
              <w:t xml:space="preserve"> </w:t>
            </w:r>
            <w:r>
              <w:rPr>
                <w:rStyle w:val="35"/>
                <w:b/>
                <w:bCs/>
              </w:rPr>
              <w:t>Task 4 – Individual Reflection</w:t>
            </w:r>
          </w:p>
          <w:p w14:paraId="3F62C912">
            <w:pPr>
              <w:pStyle w:val="34"/>
              <w:keepNext w:val="0"/>
              <w:keepLines w:val="0"/>
              <w:widowControl/>
              <w:suppressLineNumbers w:val="0"/>
              <w:jc w:val="both"/>
            </w:pPr>
            <w:r>
              <w:t xml:space="preserve">The most relevant API for my project is the </w:t>
            </w:r>
            <w:r>
              <w:rPr>
                <w:rStyle w:val="35"/>
              </w:rPr>
              <w:t>REST API</w:t>
            </w:r>
            <w:r>
              <w:t xml:space="preserve"> because it enables secure and efficient communication between the SafeWalk mobile application, cloud backend, cloud database, and map services. REST APIs allow users to submit crowd reports, retrieve safer routes, and access real-time risk heatmaps quickly using standard HTTP methods and JSON data.</w:t>
            </w:r>
          </w:p>
        </w:tc>
      </w:tr>
      <w:tr w14:paraId="79193671">
        <w:tblPrEx>
          <w:tblCellMar>
            <w:top w:w="0" w:type="dxa"/>
            <w:left w:w="108" w:type="dxa"/>
            <w:bottom w:w="0" w:type="dxa"/>
            <w:right w:w="108" w:type="dxa"/>
          </w:tblCellMar>
        </w:tblPrEx>
        <w:tc>
          <w:tcPr>
            <w:tcW w:w="10148" w:type="dxa"/>
            <w:tcBorders>
              <w:top w:val="single" w:color="B7C9D9" w:sz="6" w:space="0"/>
              <w:left w:val="single" w:color="B7C9D9" w:sz="6" w:space="0"/>
              <w:bottom w:val="single" w:color="B7C9D9" w:sz="6" w:space="0"/>
              <w:right w:val="single" w:color="B7C9D9" w:sz="6" w:space="0"/>
            </w:tcBorders>
            <w:shd w:val="clear" w:color="auto" w:fill="FFFFFF"/>
          </w:tcPr>
          <w:p w14:paraId="5F80DB24">
            <w:pPr>
              <w:jc w:val="both"/>
            </w:pPr>
            <w:r>
              <w:rPr>
                <w:rFonts w:ascii="Arial" w:hAnsi="Arial"/>
                <w:b/>
                <w:color w:val="1F4E79"/>
                <w:sz w:val="18"/>
              </w:rPr>
              <w:t>4. What did you personally understand better after preparing this concept map and matrix?</w:t>
            </w:r>
          </w:p>
          <w:p w14:paraId="20C9EC05">
            <w:pPr>
              <w:spacing w:after="140" w:line="252" w:lineRule="auto"/>
              <w:jc w:val="both"/>
            </w:pPr>
            <w:r>
              <w:rPr>
                <w:rFonts w:ascii="Arial" w:hAnsi="Arial"/>
                <w:color w:val="FFFFFF"/>
                <w:sz w:val="20"/>
              </w:rPr>
              <w:t xml:space="preserve"> </w:t>
            </w:r>
          </w:p>
          <w:p w14:paraId="5CB56F50">
            <w:pPr>
              <w:pStyle w:val="3"/>
              <w:keepNext w:val="0"/>
              <w:keepLines w:val="0"/>
              <w:widowControl/>
              <w:suppressLineNumbers w:val="0"/>
              <w:jc w:val="both"/>
            </w:pPr>
            <w:r>
              <w:rPr>
                <w:rFonts w:ascii="Arial" w:hAnsi="Arial"/>
                <w:color w:val="FFFFFF"/>
                <w:sz w:val="20"/>
              </w:rPr>
              <w:t xml:space="preserve"> </w:t>
            </w:r>
            <w:r>
              <w:rPr>
                <w:rStyle w:val="35"/>
                <w:b/>
                <w:bCs/>
              </w:rPr>
              <w:t>Task 4 – Individual Reflection</w:t>
            </w:r>
          </w:p>
          <w:p w14:paraId="42252ADD">
            <w:pPr>
              <w:pStyle w:val="34"/>
              <w:keepNext w:val="0"/>
              <w:keepLines w:val="0"/>
              <w:widowControl/>
              <w:suppressLineNumbers w:val="0"/>
              <w:jc w:val="both"/>
            </w:pPr>
            <w:r>
              <w:t>After preparing this concept map and service model matrix, I gained a better understanding of how different cloud service models work together in a real-world application. I learned how cloud architecture, virtualization, REST APIs, databases, security, scalability, and analytics are integrated to build a reliable cloud-based solution. This assignment also helped me understand how cloud computing can improve the performance, availability, and security of my SafeWalk capstone project.</w:t>
            </w:r>
          </w:p>
        </w:tc>
      </w:tr>
    </w:tbl>
    <w:p w14:paraId="097470BF">
      <w:pPr>
        <w:pStyle w:val="2"/>
        <w:jc w:val="both"/>
      </w:pPr>
      <w:r>
        <w:rPr>
          <w:rFonts w:ascii="Arial" w:hAnsi="Arial"/>
          <w:b/>
          <w:color w:val="1F4E79"/>
        </w:rPr>
        <w:t>Evaluation Rubric - 100 Marks</w:t>
      </w:r>
    </w:p>
    <w:tbl>
      <w:tblPr>
        <w:tblStyle w:val="12"/>
        <w:tblW w:w="0" w:type="auto"/>
        <w:jc w:val="center"/>
        <w:tblLayout w:type="fixed"/>
        <w:tblCellMar>
          <w:top w:w="0" w:type="dxa"/>
          <w:left w:w="108" w:type="dxa"/>
          <w:bottom w:w="0" w:type="dxa"/>
          <w:right w:w="108" w:type="dxa"/>
        </w:tblCellMar>
      </w:tblPr>
      <w:tblGrid>
        <w:gridCol w:w="3383"/>
        <w:gridCol w:w="3383"/>
        <w:gridCol w:w="3383"/>
      </w:tblGrid>
      <w:tr w14:paraId="1E437043">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3F8FA56A">
            <w:pPr>
              <w:spacing w:after="40"/>
              <w:jc w:val="both"/>
            </w:pPr>
            <w:r>
              <w:rPr>
                <w:rFonts w:ascii="Arial" w:hAnsi="Arial"/>
                <w:b/>
                <w:color w:val="FFFFFF"/>
                <w:sz w:val="18"/>
              </w:rPr>
              <w:t>Criteria</w:t>
            </w:r>
          </w:p>
        </w:tc>
        <w:tc>
          <w:tcPr>
            <w:tcW w:w="1134"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7841DBA9">
            <w:pPr>
              <w:spacing w:after="40"/>
              <w:jc w:val="both"/>
            </w:pPr>
            <w:r>
              <w:rPr>
                <w:rFonts w:ascii="Arial" w:hAnsi="Arial"/>
                <w:b/>
                <w:color w:val="FFFFFF"/>
                <w:sz w:val="18"/>
              </w:rPr>
              <w:t>Marks</w:t>
            </w:r>
          </w:p>
        </w:tc>
        <w:tc>
          <w:tcPr>
            <w:tcW w:w="5669"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662653B5">
            <w:pPr>
              <w:spacing w:after="40"/>
              <w:jc w:val="both"/>
            </w:pPr>
            <w:r>
              <w:rPr>
                <w:rFonts w:ascii="Arial" w:hAnsi="Arial"/>
                <w:b/>
                <w:color w:val="FFFFFF"/>
                <w:sz w:val="18"/>
              </w:rPr>
              <w:t>Expected Standard</w:t>
            </w:r>
          </w:p>
        </w:tc>
      </w:tr>
      <w:tr w14:paraId="026C1A0C">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FCF62F2">
            <w:pPr>
              <w:spacing w:after="40"/>
              <w:jc w:val="both"/>
            </w:pPr>
            <w:r>
              <w:rPr>
                <w:rFonts w:ascii="Arial" w:hAnsi="Arial"/>
                <w:b w:val="0"/>
                <w:color w:val="1F2937"/>
                <w:sz w:val="18"/>
              </w:rPr>
              <w:t>Concept identification</w:t>
            </w:r>
          </w:p>
        </w:tc>
        <w:tc>
          <w:tcPr>
            <w:tcW w:w="113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6EA9434">
            <w:pPr>
              <w:spacing w:after="40"/>
              <w:jc w:val="both"/>
            </w:pPr>
            <w:r>
              <w:rPr>
                <w:rFonts w:ascii="Arial" w:hAnsi="Arial"/>
                <w:b w:val="0"/>
                <w:color w:val="1F2937"/>
                <w:sz w:val="18"/>
              </w:rPr>
              <w:t>20</w:t>
            </w:r>
          </w:p>
        </w:tc>
        <w:tc>
          <w:tcPr>
            <w:tcW w:w="5669"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F419250">
            <w:pPr>
              <w:spacing w:after="40"/>
              <w:jc w:val="both"/>
            </w:pPr>
            <w:r>
              <w:rPr>
                <w:rFonts w:ascii="Arial" w:hAnsi="Arial"/>
                <w:b w:val="0"/>
                <w:color w:val="1F2937"/>
                <w:sz w:val="18"/>
              </w:rPr>
              <w:t>Major CO1 concepts are accurately identified: cloud fundamentals, characteristics, evolution, service models, deployment models, virtualization, web services, SOAP/REST, APIs, elasticity, and scalability.</w:t>
            </w:r>
          </w:p>
        </w:tc>
      </w:tr>
      <w:tr w14:paraId="1298DAC1">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343C25">
            <w:pPr>
              <w:spacing w:after="40"/>
              <w:jc w:val="both"/>
            </w:pPr>
            <w:r>
              <w:rPr>
                <w:rFonts w:ascii="Arial" w:hAnsi="Arial"/>
                <w:b w:val="0"/>
                <w:color w:val="1F2937"/>
                <w:sz w:val="18"/>
              </w:rPr>
              <w:t>Relationship mapping</w:t>
            </w:r>
          </w:p>
        </w:tc>
        <w:tc>
          <w:tcPr>
            <w:tcW w:w="113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5372E7D">
            <w:pPr>
              <w:spacing w:after="40"/>
              <w:jc w:val="both"/>
            </w:pPr>
            <w:r>
              <w:rPr>
                <w:rFonts w:ascii="Arial" w:hAnsi="Arial"/>
                <w:b w:val="0"/>
                <w:color w:val="1F2937"/>
                <w:sz w:val="18"/>
              </w:rPr>
              <w:t>20</w:t>
            </w:r>
          </w:p>
        </w:tc>
        <w:tc>
          <w:tcPr>
            <w:tcW w:w="5669"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55989AE">
            <w:pPr>
              <w:spacing w:after="40"/>
              <w:jc w:val="both"/>
            </w:pPr>
            <w:r>
              <w:rPr>
                <w:rFonts w:ascii="Arial" w:hAnsi="Arial"/>
                <w:b w:val="0"/>
                <w:color w:val="1F2937"/>
                <w:sz w:val="18"/>
              </w:rPr>
              <w:t>Links between concepts are accurate, meaningful, and labeled. The map should explain how concepts depend on, enable, consume, provide, scale, or control one another.</w:t>
            </w:r>
          </w:p>
        </w:tc>
      </w:tr>
      <w:tr w14:paraId="3FF2A30D">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763389">
            <w:pPr>
              <w:spacing w:after="40"/>
              <w:jc w:val="both"/>
            </w:pPr>
            <w:r>
              <w:rPr>
                <w:rFonts w:ascii="Arial" w:hAnsi="Arial"/>
                <w:b w:val="0"/>
                <w:color w:val="1F2937"/>
                <w:sz w:val="18"/>
              </w:rPr>
              <w:t>Hierarchy and organization</w:t>
            </w:r>
          </w:p>
        </w:tc>
        <w:tc>
          <w:tcPr>
            <w:tcW w:w="113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2AA7B0">
            <w:pPr>
              <w:spacing w:after="40"/>
              <w:jc w:val="both"/>
            </w:pPr>
            <w:r>
              <w:rPr>
                <w:rFonts w:ascii="Arial" w:hAnsi="Arial"/>
                <w:b w:val="0"/>
                <w:color w:val="1F2937"/>
                <w:sz w:val="18"/>
              </w:rPr>
              <w:t>15</w:t>
            </w:r>
          </w:p>
        </w:tc>
        <w:tc>
          <w:tcPr>
            <w:tcW w:w="5669"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CDAF274">
            <w:pPr>
              <w:spacing w:after="40"/>
              <w:jc w:val="both"/>
            </w:pPr>
            <w:r>
              <w:rPr>
                <w:rFonts w:ascii="Arial" w:hAnsi="Arial"/>
                <w:b w:val="0"/>
                <w:color w:val="1F2937"/>
                <w:sz w:val="18"/>
              </w:rPr>
              <w:t>Concepts are arranged in a logical hierarchy with clear grouping, readable flow, and no disconnected keyword clusters.</w:t>
            </w:r>
          </w:p>
        </w:tc>
      </w:tr>
      <w:tr w14:paraId="4D103D9A">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69D0B2E">
            <w:pPr>
              <w:spacing w:after="40"/>
              <w:jc w:val="both"/>
            </w:pPr>
            <w:r>
              <w:rPr>
                <w:rFonts w:ascii="Arial" w:hAnsi="Arial"/>
                <w:b w:val="0"/>
                <w:color w:val="1F2937"/>
                <w:sz w:val="18"/>
              </w:rPr>
              <w:t>Technical relevance</w:t>
            </w:r>
          </w:p>
        </w:tc>
        <w:tc>
          <w:tcPr>
            <w:tcW w:w="113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3812D3E">
            <w:pPr>
              <w:spacing w:after="40"/>
              <w:jc w:val="both"/>
            </w:pPr>
            <w:r>
              <w:rPr>
                <w:rFonts w:ascii="Arial" w:hAnsi="Arial"/>
                <w:b w:val="0"/>
                <w:color w:val="1F2937"/>
                <w:sz w:val="18"/>
              </w:rPr>
              <w:t>15</w:t>
            </w:r>
          </w:p>
        </w:tc>
        <w:tc>
          <w:tcPr>
            <w:tcW w:w="5669"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241D13">
            <w:pPr>
              <w:spacing w:after="40"/>
              <w:jc w:val="both"/>
            </w:pPr>
            <w:r>
              <w:rPr>
                <w:rFonts w:ascii="Arial" w:hAnsi="Arial"/>
                <w:b w:val="0"/>
                <w:color w:val="1F2937"/>
                <w:sz w:val="18"/>
              </w:rPr>
              <w:t>The map strongly reflects cloud course content and avoids decorative or generic non-technical content.</w:t>
            </w:r>
          </w:p>
        </w:tc>
      </w:tr>
      <w:tr w14:paraId="338EE941">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8A0E35C">
            <w:pPr>
              <w:spacing w:after="40"/>
              <w:jc w:val="both"/>
            </w:pPr>
            <w:r>
              <w:rPr>
                <w:rFonts w:ascii="Arial" w:hAnsi="Arial"/>
                <w:b w:val="0"/>
                <w:color w:val="1F2937"/>
                <w:sz w:val="18"/>
              </w:rPr>
              <w:t>Service model matrix</w:t>
            </w:r>
          </w:p>
        </w:tc>
        <w:tc>
          <w:tcPr>
            <w:tcW w:w="113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6DCEF03">
            <w:pPr>
              <w:spacing w:after="40"/>
              <w:jc w:val="both"/>
            </w:pPr>
            <w:r>
              <w:rPr>
                <w:rFonts w:ascii="Arial" w:hAnsi="Arial"/>
                <w:b w:val="0"/>
                <w:color w:val="1F2937"/>
                <w:sz w:val="18"/>
              </w:rPr>
              <w:t>15</w:t>
            </w:r>
          </w:p>
        </w:tc>
        <w:tc>
          <w:tcPr>
            <w:tcW w:w="5669"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BDED673">
            <w:pPr>
              <w:spacing w:after="40"/>
              <w:jc w:val="both"/>
            </w:pPr>
            <w:r>
              <w:rPr>
                <w:rFonts w:ascii="Arial" w:hAnsi="Arial"/>
                <w:b w:val="0"/>
                <w:color w:val="1F2937"/>
                <w:sz w:val="18"/>
              </w:rPr>
              <w:t>IaaS, PaaS, SaaS, and XaaS are compared with provider responsibility, user responsibility, examples, capstone usage, and risks or limitations.</w:t>
            </w:r>
          </w:p>
        </w:tc>
      </w:tr>
      <w:tr w14:paraId="75108F30">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4EAD68E">
            <w:pPr>
              <w:spacing w:after="40"/>
              <w:jc w:val="both"/>
            </w:pPr>
            <w:r>
              <w:rPr>
                <w:rFonts w:ascii="Arial" w:hAnsi="Arial"/>
                <w:b w:val="0"/>
                <w:color w:val="1F2937"/>
                <w:sz w:val="18"/>
              </w:rPr>
              <w:t>Capstone alignment and individual reflection</w:t>
            </w:r>
          </w:p>
        </w:tc>
        <w:tc>
          <w:tcPr>
            <w:tcW w:w="113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DADC82B">
            <w:pPr>
              <w:spacing w:after="40"/>
              <w:jc w:val="both"/>
            </w:pPr>
            <w:r>
              <w:rPr>
                <w:rFonts w:ascii="Arial" w:hAnsi="Arial"/>
                <w:b w:val="0"/>
                <w:color w:val="1F2937"/>
                <w:sz w:val="18"/>
              </w:rPr>
              <w:t>10</w:t>
            </w:r>
          </w:p>
        </w:tc>
        <w:tc>
          <w:tcPr>
            <w:tcW w:w="5669"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4FAECF4">
            <w:pPr>
              <w:spacing w:after="40"/>
              <w:jc w:val="both"/>
            </w:pPr>
            <w:r>
              <w:rPr>
                <w:rFonts w:ascii="Arial" w:hAnsi="Arial"/>
                <w:b w:val="0"/>
                <w:color w:val="1F2937"/>
                <w:sz w:val="18"/>
              </w:rPr>
              <w:t>The student's own capstone interpretation is visible in the concept map, flow mapping, justification, and reflection. Team-common answers are avoided.</w:t>
            </w:r>
          </w:p>
        </w:tc>
      </w:tr>
      <w:tr w14:paraId="41584F4F">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75B9C18">
            <w:pPr>
              <w:spacing w:after="40"/>
              <w:jc w:val="both"/>
            </w:pPr>
            <w:r>
              <w:rPr>
                <w:rFonts w:ascii="Arial" w:hAnsi="Arial"/>
                <w:b w:val="0"/>
                <w:color w:val="1F2937"/>
                <w:sz w:val="18"/>
              </w:rPr>
              <w:t>Visual clarity and digital evidence</w:t>
            </w:r>
          </w:p>
        </w:tc>
        <w:tc>
          <w:tcPr>
            <w:tcW w:w="113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425C454">
            <w:pPr>
              <w:spacing w:after="40"/>
              <w:jc w:val="both"/>
            </w:pPr>
            <w:r>
              <w:rPr>
                <w:rFonts w:ascii="Arial" w:hAnsi="Arial"/>
                <w:b w:val="0"/>
                <w:color w:val="1F2937"/>
                <w:sz w:val="18"/>
              </w:rPr>
              <w:t>5</w:t>
            </w:r>
          </w:p>
        </w:tc>
        <w:tc>
          <w:tcPr>
            <w:tcW w:w="5669"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666F9D">
            <w:pPr>
              <w:spacing w:after="40"/>
              <w:jc w:val="both"/>
            </w:pPr>
            <w:r>
              <w:rPr>
                <w:rFonts w:ascii="Arial" w:hAnsi="Arial"/>
                <w:b w:val="0"/>
                <w:color w:val="1F2937"/>
                <w:sz w:val="18"/>
              </w:rPr>
              <w:t>Diagram is neat, readable, exported properly, and supported with GitHub evidence including source and exported files.</w:t>
            </w:r>
          </w:p>
        </w:tc>
      </w:tr>
    </w:tbl>
    <w:p w14:paraId="78EF7831">
      <w:pPr>
        <w:pStyle w:val="2"/>
        <w:jc w:val="both"/>
      </w:pPr>
      <w:r>
        <w:rPr>
          <w:rFonts w:ascii="Arial" w:hAnsi="Arial"/>
          <w:b/>
          <w:color w:val="1F4E79"/>
        </w:rPr>
        <w:t>Faculty Evaluation Record</w:t>
      </w:r>
    </w:p>
    <w:tbl>
      <w:tblPr>
        <w:tblStyle w:val="12"/>
        <w:tblW w:w="0" w:type="auto"/>
        <w:jc w:val="center"/>
        <w:tblLayout w:type="fixed"/>
        <w:tblCellMar>
          <w:top w:w="0" w:type="dxa"/>
          <w:left w:w="108" w:type="dxa"/>
          <w:bottom w:w="0" w:type="dxa"/>
          <w:right w:w="108" w:type="dxa"/>
        </w:tblCellMar>
      </w:tblPr>
      <w:tblGrid>
        <w:gridCol w:w="2537"/>
        <w:gridCol w:w="2537"/>
        <w:gridCol w:w="2537"/>
        <w:gridCol w:w="2537"/>
      </w:tblGrid>
      <w:tr w14:paraId="100E7AEE">
        <w:tblPrEx>
          <w:tblCellMar>
            <w:top w:w="0" w:type="dxa"/>
            <w:left w:w="108" w:type="dxa"/>
            <w:bottom w:w="0" w:type="dxa"/>
            <w:right w:w="108" w:type="dxa"/>
          </w:tblCellMar>
        </w:tblPrEx>
        <w:trPr>
          <w:jc w:val="center"/>
        </w:trPr>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72766FD7">
            <w:pPr>
              <w:spacing w:after="40"/>
              <w:jc w:val="both"/>
            </w:pPr>
            <w:r>
              <w:rPr>
                <w:rFonts w:ascii="Arial" w:hAnsi="Arial"/>
                <w:b/>
                <w:color w:val="1F2937"/>
                <w:sz w:val="18"/>
              </w:rPr>
              <w:t>Evaluator Name</w:t>
            </w:r>
          </w:p>
        </w:tc>
        <w:tc>
          <w:tcPr>
            <w:tcW w:w="3402"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E538D79">
            <w:pPr>
              <w:spacing w:after="40"/>
              <w:jc w:val="both"/>
            </w:pPr>
          </w:p>
        </w:tc>
        <w:tc>
          <w:tcPr>
            <w:tcW w:w="170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F72C2FF">
            <w:pPr>
              <w:spacing w:after="40"/>
              <w:jc w:val="both"/>
            </w:pPr>
            <w:r>
              <w:rPr>
                <w:rFonts w:ascii="Arial" w:hAnsi="Arial"/>
                <w:b/>
                <w:color w:val="1F2937"/>
                <w:sz w:val="18"/>
              </w:rPr>
              <w:t>Marks Awarded</w:t>
            </w:r>
          </w:p>
        </w:tc>
        <w:tc>
          <w:tcPr>
            <w:tcW w:w="255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CF124D1">
            <w:pPr>
              <w:spacing w:after="40"/>
              <w:jc w:val="both"/>
            </w:pPr>
          </w:p>
        </w:tc>
      </w:tr>
      <w:tr w14:paraId="5785CDC7">
        <w:tblPrEx>
          <w:tblCellMar>
            <w:top w:w="0" w:type="dxa"/>
            <w:left w:w="108" w:type="dxa"/>
            <w:bottom w:w="0" w:type="dxa"/>
            <w:right w:w="108" w:type="dxa"/>
          </w:tblCellMar>
        </w:tblPrEx>
        <w:trPr>
          <w:jc w:val="center"/>
        </w:trPr>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355C5FF3">
            <w:pPr>
              <w:spacing w:after="40"/>
              <w:jc w:val="both"/>
            </w:pPr>
            <w:r>
              <w:rPr>
                <w:rFonts w:ascii="Arial" w:hAnsi="Arial"/>
                <w:b/>
                <w:color w:val="1F2937"/>
                <w:sz w:val="18"/>
              </w:rPr>
              <w:t>Observation</w:t>
            </w:r>
          </w:p>
        </w:tc>
        <w:tc>
          <w:tcPr>
            <w:tcW w:w="3402"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1EF5F03">
            <w:pPr>
              <w:spacing w:after="40"/>
              <w:jc w:val="both"/>
            </w:pPr>
          </w:p>
        </w:tc>
        <w:tc>
          <w:tcPr>
            <w:tcW w:w="170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65F346">
            <w:pPr>
              <w:spacing w:after="40"/>
              <w:jc w:val="both"/>
            </w:pPr>
            <w:r>
              <w:rPr>
                <w:rFonts w:ascii="Arial" w:hAnsi="Arial"/>
                <w:b/>
                <w:color w:val="1F2937"/>
                <w:sz w:val="18"/>
              </w:rPr>
              <w:t>Signature</w:t>
            </w:r>
          </w:p>
        </w:tc>
        <w:tc>
          <w:tcPr>
            <w:tcW w:w="255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E930CD7">
            <w:pPr>
              <w:spacing w:after="40"/>
              <w:jc w:val="both"/>
            </w:pPr>
          </w:p>
        </w:tc>
      </w:tr>
    </w:tbl>
    <w:p w14:paraId="373128DA">
      <w:pPr>
        <w:jc w:val="both"/>
      </w:pPr>
    </w:p>
    <w:sectPr>
      <w:headerReference r:id="rId5" w:type="default"/>
      <w:footerReference r:id="rId6" w:type="default"/>
      <w:pgSz w:w="11906" w:h="16838"/>
      <w:pgMar w:top="822" w:right="879" w:bottom="765" w:left="879" w:header="312" w:footer="31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DF033">
    <w:pPr>
      <w:pStyle w:val="18"/>
      <w:jc w:val="center"/>
    </w:pPr>
    <w:r>
      <w:rPr>
        <w:rFonts w:ascii="Arial" w:hAnsi="Arial"/>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2D4A9">
    <w:pPr>
      <w:pStyle w:val="19"/>
    </w:pPr>
  </w:p>
  <w:tbl>
    <w:tblPr>
      <w:tblStyle w:val="12"/>
      <w:tblW w:w="0" w:type="auto"/>
      <w:jc w:val="center"/>
      <w:tblLayout w:type="autofit"/>
      <w:tblCellMar>
        <w:top w:w="0" w:type="dxa"/>
        <w:left w:w="108" w:type="dxa"/>
        <w:bottom w:w="0" w:type="dxa"/>
        <w:right w:w="108" w:type="dxa"/>
      </w:tblCellMar>
    </w:tblPr>
    <w:tblGrid>
      <w:gridCol w:w="6690"/>
      <w:gridCol w:w="3402"/>
    </w:tblGrid>
    <w:tr w14:paraId="22DF5793">
      <w:tblPrEx>
        <w:tblCellMar>
          <w:top w:w="0" w:type="dxa"/>
          <w:left w:w="108" w:type="dxa"/>
          <w:bottom w:w="0" w:type="dxa"/>
          <w:right w:w="108" w:type="dxa"/>
        </w:tblCellMar>
      </w:tblPrEx>
      <w:trPr>
        <w:jc w:val="center"/>
      </w:trPr>
      <w:tc>
        <w:tcPr>
          <w:tcW w:w="6690" w:type="dxa"/>
          <w:tcBorders>
            <w:top w:val="single" w:color="FFFFFF" w:sz="0" w:space="0"/>
            <w:left w:val="single" w:color="FFFFFF" w:sz="0" w:space="0"/>
            <w:bottom w:val="single" w:color="FFFFFF" w:sz="0" w:space="0"/>
            <w:right w:val="single" w:color="FFFFFF" w:sz="0" w:space="0"/>
          </w:tcBorders>
          <w:vAlign w:val="center"/>
        </w:tcPr>
        <w:p w14:paraId="642D25B9">
          <w:pPr>
            <w:jc w:val="left"/>
          </w:pPr>
          <w:r>
            <w:rPr>
              <w:rFonts w:ascii="Arial" w:hAnsi="Arial"/>
              <w:b/>
              <w:color w:val="1F4E79"/>
              <w:sz w:val="16"/>
            </w:rPr>
            <w:t>CSA15 | Cloud Computing and Big Data Analytics</w:t>
          </w:r>
        </w:p>
      </w:tc>
      <w:tc>
        <w:tcPr>
          <w:tcW w:w="3402" w:type="dxa"/>
          <w:tcBorders>
            <w:top w:val="single" w:color="FFFFFF" w:sz="0" w:space="0"/>
            <w:left w:val="single" w:color="FFFFFF" w:sz="0" w:space="0"/>
            <w:bottom w:val="single" w:color="FFFFFF" w:sz="0" w:space="0"/>
            <w:right w:val="single" w:color="FFFFFF" w:sz="0" w:space="0"/>
          </w:tcBorders>
          <w:vAlign w:val="center"/>
        </w:tcPr>
        <w:p w14:paraId="0481E392">
          <w:pPr>
            <w:jc w:val="left"/>
          </w:pPr>
          <w:r>
            <w:rPr>
              <w:rFonts w:ascii="Arial" w:hAnsi="Arial"/>
              <w:b/>
              <w:color w:val="2F6690"/>
              <w:sz w:val="16"/>
            </w:rPr>
            <w:t>CO1 AT2 | Individual Submission</w:t>
          </w:r>
        </w:p>
      </w:tc>
    </w:tr>
  </w:tbl>
  <w:p w14:paraId="441179F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BD0F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rial" w:hAnsi="Arial" w:eastAsiaTheme="minorEastAsia" w:cstheme="minorBidi"/>
      <w:sz w:val="20"/>
      <w:szCs w:val="22"/>
      <w:lang w:val="en-US" w:eastAsia="en-US" w:bidi="ar-SA"/>
    </w:rPr>
  </w:style>
  <w:style w:type="paragraph" w:styleId="2">
    <w:name w:val="heading 1"/>
    <w:basedOn w:val="1"/>
    <w:next w:val="1"/>
    <w:link w:val="140"/>
    <w:qFormat/>
    <w:uiPriority w:val="9"/>
    <w:pPr>
      <w:keepNext/>
      <w:keepLines/>
      <w:spacing w:before="160" w:after="8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41"/>
    <w:unhideWhenUsed/>
    <w:qFormat/>
    <w:uiPriority w:val="9"/>
    <w:pPr>
      <w:keepNext/>
      <w:keepLines/>
      <w:spacing w:before="160" w:after="80"/>
      <w:outlineLvl w:val="1"/>
    </w:pPr>
    <w:rPr>
      <w:rFonts w:asciiTheme="majorHAnsi" w:hAnsiTheme="majorHAnsi" w:eastAsiaTheme="majorEastAsia" w:cstheme="majorBidi"/>
      <w:b/>
      <w:bCs/>
      <w:color w:val="2F6690"/>
      <w:sz w:val="25"/>
      <w:szCs w:val="26"/>
    </w:rPr>
  </w:style>
  <w:style w:type="paragraph" w:styleId="4">
    <w:name w:val="heading 3"/>
    <w:basedOn w:val="1"/>
    <w:next w:val="1"/>
    <w:link w:val="142"/>
    <w:unhideWhenUsed/>
    <w:qFormat/>
    <w:uiPriority w:val="9"/>
    <w:pPr>
      <w:keepNext/>
      <w:keepLines/>
      <w:spacing w:before="160" w:after="80"/>
      <w:outlineLvl w:val="2"/>
    </w:pPr>
    <w:rPr>
      <w:rFonts w:asciiTheme="majorHAnsi" w:hAnsiTheme="majorHAnsi" w:eastAsiaTheme="majorEastAsia" w:cstheme="majorBidi"/>
      <w:b/>
      <w:bCs/>
      <w:color w:val="334155"/>
      <w:sz w:val="22"/>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1366</Words>
  <Characters>8360</Characters>
  <Lines>0</Lines>
  <Paragraphs>0</Paragraphs>
  <TotalTime>32</TotalTime>
  <ScaleCrop>false</ScaleCrop>
  <LinksUpToDate>false</LinksUpToDate>
  <CharactersWithSpaces>9606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konatham mahesh</cp:lastModifiedBy>
  <dcterms:modified xsi:type="dcterms:W3CDTF">2026-07-13T05:21:16Z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eyJoZGlkIjoiYTU4ODk4NzkzNDY5MzdhZGVjYzljNGI5ZDNhYjAzMDMiLCJ1c2VySWQiOiI1Njc2NDk3NjQyMTYifQ==</vt:lpwstr>
  </property>
  <property fmtid="{D5CDD505-2E9C-101B-9397-08002B2CF9AE}" pid="3" name="KSOProductBuildVer">
    <vt:lpwstr>1033-12.1.0.26880</vt:lpwstr>
  </property>
  <property fmtid="{D5CDD505-2E9C-101B-9397-08002B2CF9AE}" pid="4" name="ICV">
    <vt:lpwstr>1AB92EBC23DA4078A8FCB8AFC65B7F92_13</vt:lpwstr>
  </property>
</Properties>
</file>